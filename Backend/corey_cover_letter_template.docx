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ABCC7">
      <w:pPr>
        <w:spacing w:before="0" w:after="60"/>
        <w:ind w:left="-440" w:leftChars="-200" w:right="-752" w:rightChars="-342" w:firstLine="0" w:firstLineChars="0"/>
        <w:jc w:val="center"/>
      </w:pPr>
      <w:r>
        <w:rPr>
          <w:rFonts w:ascii="Aptos" w:hAnsi="Aptos" w:eastAsia="Aptos" w:cs="Aptos"/>
          <w:b/>
          <w:bCs/>
          <w:color w:val="000000"/>
          <w:sz w:val="40"/>
          <w:szCs w:val="40"/>
        </w:rPr>
        <w:t>Corey Joel Deloach</w:t>
      </w:r>
    </w:p>
    <w:p w14:paraId="72077C4D">
      <w:pPr>
        <w:spacing w:before="0" w:after="200"/>
        <w:ind w:left="-440" w:leftChars="-200" w:right="-752" w:rightChars="-342" w:firstLine="0" w:firstLineChars="0"/>
        <w:jc w:val="center"/>
      </w:pPr>
      <w:r>
        <w:rPr>
          <w:rFonts w:ascii="Aptos" w:hAnsi="Aptos" w:eastAsia="Aptos" w:cs="Aptos"/>
          <w:b w:val="0"/>
          <w:bCs w:val="0"/>
          <w:color w:val="000000"/>
          <w:sz w:val="20"/>
          <w:szCs w:val="20"/>
        </w:rPr>
        <w:t>Ladson, SC  |  Coreydejoel@outlook.com  |  (219) 316-1342  |  linkedin.com/in/coreydel</w:t>
      </w:r>
    </w:p>
    <w:p w14:paraId="6524A818">
      <w:pPr>
        <w:pBdr>
          <w:bottom w:val="single" w:color="000000" w:sz="6" w:space="0"/>
        </w:pBdr>
        <w:spacing w:before="0" w:after="200"/>
        <w:ind w:left="-440" w:leftChars="-200" w:right="-752" w:rightChars="-342" w:firstLine="0" w:firstLineChars="0"/>
      </w:pPr>
    </w:p>
    <w:p w14:paraId="0E30E977">
      <w:r>
        <w:t>&lt;&lt; Date &gt;&gt;</w:t>
      </w:r>
    </w:p>
    <w:p w14:paraId="6A138F08">
      <w:r>
        <w:t>&lt;&lt; Greeting &gt;&gt;</w:t>
      </w:r>
    </w:p>
    <w:p w14:paraId="0E3B0DF1">
      <w:r>
        <w:t>&lt;&lt; Paragraph-1 &gt;&gt;</w:t>
      </w:r>
    </w:p>
    <w:p w14:paraId="6376EBD6">
      <w:r>
        <w:t>&lt;&lt; Paragraph-2 &gt;&gt;</w:t>
      </w:r>
    </w:p>
    <w:p w14:paraId="09048C70">
      <w:r>
        <w:t>&lt;&lt; Paragraph-3 &gt;&gt;</w:t>
      </w:r>
    </w:p>
    <w:p w14:paraId="59A46980">
      <w:r>
        <w:t>&lt;&lt; Paragraph-4 &gt;&gt;</w:t>
      </w:r>
    </w:p>
    <w:p w14:paraId="3C61202B"/>
    <w:p w14:paraId="5A003F71">
      <w:r>
        <w:t>&lt;&lt; Sign-Off &gt;&gt;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75AAE"/>
    <w:rsid w:val="1AD1680D"/>
    <w:rsid w:val="1D54652C"/>
    <w:rsid w:val="473E3EC1"/>
    <w:rsid w:val="51C130AF"/>
    <w:rsid w:val="6F113E47"/>
    <w:rsid w:val="79F1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196</Characters>
  <Lines>0</Lines>
  <Paragraphs>0</Paragraphs>
  <TotalTime>0</TotalTime>
  <ScaleCrop>false</ScaleCrop>
  <LinksUpToDate>false</LinksUpToDate>
  <CharactersWithSpaces>228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WPS_1709289463</cp:lastModifiedBy>
  <dcterms:modified xsi:type="dcterms:W3CDTF">2026-07-16T18:24:36Z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eyJoZGlkIjoiOWEyYzRhNDM1YWVjYzZlMWE5MjBmZTMwNjAyZjY2NTkiLCJ1c2VySWQiOiI4ODEzNzg5NDk4MzUyIn0=</vt:lpwstr>
  </property>
  <property fmtid="{D5CDD505-2E9C-101B-9397-08002B2CF9AE}" pid="3" name="KSOProductBuildVer">
    <vt:lpwstr>1033-12.1.0.26880</vt:lpwstr>
  </property>
  <property fmtid="{D5CDD505-2E9C-101B-9397-08002B2CF9AE}" pid="4" name="ICV">
    <vt:lpwstr>78416D66D0E14552B04FAC3662A1D4CB_12</vt:lpwstr>
  </property>
</Properties>
</file>