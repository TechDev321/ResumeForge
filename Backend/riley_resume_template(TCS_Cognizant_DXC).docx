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52543F">
      <w:pPr>
        <w:keepLines/>
        <w:spacing w:after="0" w:line="240" w:lineRule="auto"/>
        <w:jc w:val="center"/>
        <w:rPr>
          <w:rFonts w:hint="default" w:ascii="Calibri" w:hAnsi="Calibri" w:eastAsia="Microsoft YaHei" w:cs="Calibri"/>
          <w:b/>
          <w:bCs/>
          <w:color w:val="auto"/>
          <w:sz w:val="48"/>
          <w:szCs w:val="48"/>
        </w:rPr>
      </w:pPr>
      <w:r>
        <w:rPr>
          <w:rFonts w:hint="default" w:eastAsia="Microsoft YaHei" w:cs="Calibri"/>
          <w:b/>
          <w:bCs/>
          <w:color w:val="auto"/>
          <w:sz w:val="48"/>
          <w:szCs w:val="48"/>
          <w:lang w:val="en-US"/>
        </w:rPr>
        <w:t>Riley Raymond Mcclain</w:t>
      </w:r>
    </w:p>
    <w:p w14:paraId="3576B0FB">
      <w:pPr>
        <w:keepLines/>
        <w:spacing w:after="0" w:line="240" w:lineRule="auto"/>
        <w:jc w:val="center"/>
        <w:rPr>
          <w:rFonts w:hint="default" w:ascii="Calibri" w:hAnsi="Calibri" w:cs="Calibri"/>
          <w:color w:val="auto"/>
          <w:sz w:val="21"/>
          <w:szCs w:val="21"/>
        </w:rPr>
      </w:pPr>
      <w:r>
        <w:rPr>
          <w:rFonts w:hint="default" w:ascii="Calibri" w:hAnsi="Calibri" w:cs="Calibri"/>
          <w:b/>
          <w:color w:val="auto"/>
          <w:sz w:val="21"/>
          <w:szCs w:val="21"/>
        </w:rPr>
        <w:t>&lt;&lt; Main-Title &gt;&gt; — &lt;&lt; Sub-Title-1 &gt;&gt; • &lt;&lt; Sub-Title-2 &gt;&gt; • &lt;&lt; Sub-Title-3 &gt;&gt; • &lt;&lt; Sub-Title-4 &gt;&gt; • &lt;&lt; Sub-Title-5 &gt;&gt;</w:t>
      </w:r>
    </w:p>
    <w:p w14:paraId="25705A96">
      <w:pPr>
        <w:keepLines/>
        <w:spacing w:after="80" w:line="240" w:lineRule="auto"/>
        <w:jc w:val="center"/>
        <w:rPr>
          <w:rFonts w:hint="default" w:ascii="Calibri" w:hAnsi="Calibri" w:cs="Calibri"/>
          <w:color w:val="auto"/>
          <w:sz w:val="21"/>
          <w:szCs w:val="32"/>
          <w:lang w:val="en-US"/>
        </w:rPr>
      </w:pPr>
      <w:r>
        <w:rPr>
          <w:rFonts w:hint="default" w:cs="Calibri"/>
          <w:color w:val="auto"/>
          <w:sz w:val="22"/>
          <w:szCs w:val="22"/>
          <w:lang w:val="en-US"/>
        </w:rPr>
        <w:t>Tampa</w:t>
      </w:r>
      <w:r>
        <w:rPr>
          <w:rFonts w:hint="default" w:ascii="Calibri" w:hAnsi="Calibri" w:cs="Calibri"/>
          <w:color w:val="auto"/>
          <w:sz w:val="22"/>
          <w:szCs w:val="22"/>
        </w:rPr>
        <w:t xml:space="preserve">, </w:t>
      </w:r>
      <w:r>
        <w:rPr>
          <w:rFonts w:hint="default" w:cs="Calibri"/>
          <w:color w:val="auto"/>
          <w:sz w:val="22"/>
          <w:szCs w:val="22"/>
          <w:lang w:val="en-US"/>
        </w:rPr>
        <w:t xml:space="preserve">FL | </w:t>
      </w:r>
      <w:r>
        <w:rPr>
          <w:rFonts w:hint="default" w:ascii="Calibri" w:hAnsi="Calibri" w:cs="Calibri"/>
          <w:color w:val="auto"/>
          <w:sz w:val="22"/>
          <w:szCs w:val="36"/>
        </w:rPr>
        <w:fldChar w:fldCharType="begin"/>
      </w:r>
      <w:r>
        <w:rPr>
          <w:rFonts w:hint="default" w:ascii="Calibri" w:hAnsi="Calibri" w:cs="Calibri"/>
          <w:color w:val="auto"/>
          <w:sz w:val="22"/>
          <w:szCs w:val="36"/>
        </w:rPr>
        <w:instrText xml:space="preserve"> HYPERLINK "mailto:ChrisLuiWork@outlook.com" </w:instrText>
      </w:r>
      <w:r>
        <w:rPr>
          <w:rFonts w:hint="default" w:ascii="Calibri" w:hAnsi="Calibri" w:cs="Calibri"/>
          <w:color w:val="auto"/>
          <w:sz w:val="22"/>
          <w:szCs w:val="36"/>
        </w:rPr>
        <w:fldChar w:fldCharType="separate"/>
      </w:r>
      <w:r>
        <w:rPr>
          <w:rStyle w:val="20"/>
          <w:rFonts w:hint="default" w:ascii="Calibri" w:hAnsi="Calibri" w:eastAsia="SimSun" w:cs="Calibri"/>
          <w:color w:val="auto"/>
          <w:sz w:val="22"/>
          <w:szCs w:val="36"/>
        </w:rPr>
        <w:t>rileymcmond@</w:t>
      </w:r>
      <w:r>
        <w:rPr>
          <w:rStyle w:val="20"/>
          <w:rFonts w:hint="default" w:ascii="Calibri" w:hAnsi="Calibri" w:cs="Calibri"/>
          <w:color w:val="auto"/>
          <w:sz w:val="22"/>
          <w:szCs w:val="36"/>
        </w:rPr>
        <w:t>outlook.com</w:t>
      </w:r>
      <w:r>
        <w:rPr>
          <w:rStyle w:val="20"/>
          <w:rFonts w:hint="default" w:ascii="Calibri" w:hAnsi="Calibri" w:cs="Calibri"/>
          <w:color w:val="auto"/>
          <w:sz w:val="22"/>
          <w:szCs w:val="36"/>
        </w:rPr>
        <w:fldChar w:fldCharType="end"/>
      </w:r>
      <w:r>
        <w:rPr>
          <w:rFonts w:hint="default" w:ascii="Calibri" w:hAnsi="Calibri" w:cs="Calibri"/>
          <w:color w:val="auto"/>
          <w:sz w:val="22"/>
          <w:szCs w:val="36"/>
        </w:rPr>
        <w:t xml:space="preserve"> </w:t>
      </w:r>
      <w:r>
        <w:rPr>
          <w:rFonts w:hint="default" w:ascii="Calibri" w:hAnsi="Calibri" w:cs="Calibri"/>
          <w:color w:val="auto"/>
          <w:sz w:val="22"/>
          <w:szCs w:val="22"/>
        </w:rPr>
        <w:t xml:space="preserve">| </w:t>
      </w:r>
      <w:r>
        <w:rPr>
          <w:rFonts w:hint="default" w:ascii="Calibri" w:hAnsi="Calibri" w:cs="Calibri"/>
          <w:color w:val="auto"/>
          <w:sz w:val="22"/>
          <w:szCs w:val="22"/>
          <w:lang w:val="en-US"/>
        </w:rPr>
        <w:t>(</w:t>
      </w:r>
      <w:r>
        <w:rPr>
          <w:rFonts w:hint="default" w:cs="Calibri"/>
          <w:color w:val="auto"/>
          <w:sz w:val="22"/>
          <w:szCs w:val="22"/>
          <w:lang w:val="en-US"/>
        </w:rPr>
        <w:t>219</w:t>
      </w:r>
      <w:r>
        <w:rPr>
          <w:rFonts w:hint="default" w:ascii="Calibri" w:hAnsi="Calibri" w:cs="Calibri"/>
          <w:color w:val="auto"/>
          <w:sz w:val="22"/>
          <w:szCs w:val="22"/>
          <w:lang w:val="en-US"/>
        </w:rPr>
        <w:t xml:space="preserve">) </w:t>
      </w:r>
      <w:r>
        <w:rPr>
          <w:rFonts w:hint="default" w:cs="Calibri"/>
          <w:color w:val="auto"/>
          <w:sz w:val="22"/>
          <w:szCs w:val="22"/>
          <w:lang w:val="en-US"/>
        </w:rPr>
        <w:t>316</w:t>
      </w:r>
      <w:r>
        <w:rPr>
          <w:rFonts w:hint="default" w:ascii="Calibri" w:hAnsi="Calibri" w:cs="Calibri"/>
          <w:color w:val="auto"/>
          <w:sz w:val="22"/>
          <w:szCs w:val="22"/>
          <w:lang w:val="en-US"/>
        </w:rPr>
        <w:t>-</w:t>
      </w:r>
      <w:r>
        <w:rPr>
          <w:rFonts w:hint="default" w:cs="Calibri"/>
          <w:color w:val="auto"/>
          <w:sz w:val="22"/>
          <w:szCs w:val="22"/>
          <w:lang w:val="en-US"/>
        </w:rPr>
        <w:t>1342 | linkedin.com/in/riley-mcclain-046ba1401</w:t>
      </w:r>
    </w:p>
    <w:p w14:paraId="624FF851">
      <w:pPr>
        <w:keepNext/>
        <w:keepLines/>
        <w:pBdr>
          <w:bottom w:val="single" w:color="1F4E5F" w:sz="12" w:space="1"/>
        </w:pBdr>
        <w:spacing w:before="80" w:after="60" w:line="240" w:lineRule="auto"/>
        <w:rPr>
          <w:rFonts w:hint="default" w:ascii="Calibri" w:hAnsi="Calibri" w:cs="Calibri"/>
          <w:color w:val="auto"/>
          <w:sz w:val="32"/>
          <w:szCs w:val="32"/>
        </w:rPr>
      </w:pPr>
      <w:r>
        <w:rPr>
          <w:rFonts w:hint="default" w:ascii="Calibri" w:hAnsi="Calibri" w:cs="Calibri"/>
          <w:b/>
          <w:color w:val="auto"/>
          <w:sz w:val="32"/>
          <w:szCs w:val="32"/>
        </w:rPr>
        <w:t>SUMMARY</w:t>
      </w:r>
    </w:p>
    <w:p w14:paraId="0E9C4D60">
      <w:pPr>
        <w:keepLines/>
        <w:spacing w:after="120" w:line="240" w:lineRule="auto"/>
        <w:rPr>
          <w:rFonts w:hint="default" w:ascii="Calibri" w:hAnsi="Calibri" w:cs="Calibri"/>
          <w:color w:val="auto"/>
          <w:sz w:val="24"/>
          <w:szCs w:val="40"/>
        </w:rPr>
      </w:pPr>
      <w:r>
        <w:rPr>
          <w:rFonts w:hint="default" w:ascii="Calibri" w:hAnsi="Calibri" w:cs="Calibri"/>
          <w:color w:val="auto"/>
          <w:sz w:val="24"/>
          <w:szCs w:val="40"/>
        </w:rPr>
        <w:t>&lt;&lt; Summary/Profile &gt;&gt;</w:t>
      </w:r>
    </w:p>
    <w:p w14:paraId="7051ED0E">
      <w:pPr>
        <w:keepNext/>
        <w:keepLines/>
        <w:pBdr>
          <w:bottom w:val="single" w:color="1F4E5F" w:sz="12" w:space="1"/>
        </w:pBdr>
        <w:spacing w:before="80" w:after="60" w:line="240" w:lineRule="auto"/>
        <w:rPr>
          <w:rFonts w:hint="default" w:ascii="Calibri" w:hAnsi="Calibri" w:cs="Calibri"/>
          <w:b/>
          <w:color w:val="auto"/>
          <w:sz w:val="32"/>
          <w:szCs w:val="32"/>
        </w:rPr>
      </w:pPr>
      <w:r>
        <w:rPr>
          <w:rFonts w:hint="default" w:cs="Calibri"/>
          <w:b/>
          <w:color w:val="auto"/>
          <w:sz w:val="32"/>
          <w:szCs w:val="32"/>
          <w:lang w:val="en-US"/>
        </w:rPr>
        <w:t xml:space="preserve">TECHNICAL </w:t>
      </w:r>
      <w:r>
        <w:rPr>
          <w:rFonts w:hint="default" w:ascii="Calibri" w:hAnsi="Calibri" w:cs="Calibri"/>
          <w:b/>
          <w:color w:val="auto"/>
          <w:sz w:val="32"/>
          <w:szCs w:val="32"/>
        </w:rPr>
        <w:t>SKILLS</w:t>
      </w:r>
    </w:p>
    <w:p w14:paraId="12002D59">
      <w:pPr>
        <w:keepLines/>
        <w:spacing w:after="0" w:line="240" w:lineRule="auto"/>
        <w:rPr>
          <w:rFonts w:hint="default" w:ascii="Calibri" w:hAnsi="Calibri" w:cs="Calibri"/>
          <w:color w:val="auto"/>
          <w:sz w:val="24"/>
          <w:szCs w:val="40"/>
        </w:rPr>
      </w:pPr>
      <w:r>
        <w:rPr>
          <w:rFonts w:hint="default" w:ascii="Calibri" w:hAnsi="Calibri" w:cs="Calibri"/>
          <w:b/>
          <w:bCs/>
          <w:color w:val="auto"/>
          <w:sz w:val="24"/>
          <w:szCs w:val="40"/>
        </w:rPr>
        <w:t>&lt;&lt; Skill-Group-1 &gt;&gt;</w:t>
      </w:r>
      <w:r>
        <w:rPr>
          <w:rFonts w:hint="default" w:ascii="Calibri" w:hAnsi="Calibri" w:cs="Calibri"/>
          <w:color w:val="auto"/>
          <w:sz w:val="24"/>
          <w:szCs w:val="40"/>
        </w:rPr>
        <w:t>: &lt;&lt; Skill-Items-1 &gt;&gt;</w:t>
      </w:r>
    </w:p>
    <w:p w14:paraId="2BD85B2B">
      <w:pPr>
        <w:keepLines/>
        <w:spacing w:after="0" w:line="240" w:lineRule="auto"/>
        <w:rPr>
          <w:rFonts w:hint="default" w:ascii="Calibri" w:hAnsi="Calibri" w:cs="Calibri"/>
          <w:color w:val="auto"/>
          <w:sz w:val="24"/>
          <w:szCs w:val="40"/>
        </w:rPr>
      </w:pPr>
      <w:r>
        <w:rPr>
          <w:rFonts w:hint="default" w:ascii="Calibri" w:hAnsi="Calibri" w:cs="Calibri"/>
          <w:b/>
          <w:bCs/>
          <w:color w:val="auto"/>
          <w:sz w:val="24"/>
          <w:szCs w:val="40"/>
        </w:rPr>
        <w:t>&lt;&lt; Skill-Group-2 &gt;&gt;</w:t>
      </w:r>
      <w:r>
        <w:rPr>
          <w:rFonts w:hint="default" w:ascii="Calibri" w:hAnsi="Calibri" w:cs="Calibri"/>
          <w:color w:val="auto"/>
          <w:sz w:val="24"/>
          <w:szCs w:val="40"/>
        </w:rPr>
        <w:t>: &lt;&lt; Skill-Items-2 &gt;&gt;</w:t>
      </w:r>
    </w:p>
    <w:p w14:paraId="262E3E10">
      <w:pPr>
        <w:keepLines/>
        <w:spacing w:after="0" w:line="240" w:lineRule="auto"/>
        <w:rPr>
          <w:rFonts w:hint="default" w:ascii="Calibri" w:hAnsi="Calibri" w:cs="Calibri"/>
          <w:color w:val="auto"/>
          <w:sz w:val="24"/>
          <w:szCs w:val="40"/>
        </w:rPr>
      </w:pPr>
      <w:r>
        <w:rPr>
          <w:rFonts w:hint="default" w:ascii="Calibri" w:hAnsi="Calibri" w:cs="Calibri"/>
          <w:b/>
          <w:bCs/>
          <w:color w:val="auto"/>
          <w:sz w:val="24"/>
          <w:szCs w:val="40"/>
        </w:rPr>
        <w:t>&lt;&lt; Skill-Group-3 &gt;&gt;</w:t>
      </w:r>
      <w:r>
        <w:rPr>
          <w:rFonts w:hint="default" w:ascii="Calibri" w:hAnsi="Calibri" w:cs="Calibri"/>
          <w:color w:val="auto"/>
          <w:sz w:val="24"/>
          <w:szCs w:val="40"/>
        </w:rPr>
        <w:t>: &lt;&lt; Skill-Items-3 &gt;&gt;</w:t>
      </w:r>
    </w:p>
    <w:p w14:paraId="570FC38D">
      <w:pPr>
        <w:keepLines/>
        <w:spacing w:after="0" w:line="240" w:lineRule="auto"/>
        <w:rPr>
          <w:rFonts w:hint="default" w:ascii="Calibri" w:hAnsi="Calibri" w:cs="Calibri"/>
          <w:color w:val="auto"/>
          <w:sz w:val="24"/>
          <w:szCs w:val="40"/>
        </w:rPr>
      </w:pPr>
      <w:r>
        <w:rPr>
          <w:rFonts w:hint="default" w:ascii="Calibri" w:hAnsi="Calibri" w:cs="Calibri"/>
          <w:b/>
          <w:bCs/>
          <w:color w:val="auto"/>
          <w:sz w:val="24"/>
          <w:szCs w:val="40"/>
        </w:rPr>
        <w:t>&lt;&lt; Skill-Group-4 &gt;&gt;</w:t>
      </w:r>
      <w:r>
        <w:rPr>
          <w:rFonts w:hint="default" w:ascii="Calibri" w:hAnsi="Calibri" w:cs="Calibri"/>
          <w:color w:val="auto"/>
          <w:sz w:val="24"/>
          <w:szCs w:val="40"/>
        </w:rPr>
        <w:t>: &lt;&lt; Skill-Items-4 &gt;&gt;</w:t>
      </w:r>
    </w:p>
    <w:p w14:paraId="12CDECF7">
      <w:pPr>
        <w:keepLines/>
        <w:spacing w:after="0" w:line="240" w:lineRule="auto"/>
        <w:rPr>
          <w:rFonts w:hint="default" w:ascii="Calibri" w:hAnsi="Calibri" w:cs="Calibri"/>
          <w:color w:val="auto"/>
          <w:sz w:val="24"/>
          <w:szCs w:val="40"/>
        </w:rPr>
      </w:pPr>
      <w:r>
        <w:rPr>
          <w:rFonts w:hint="default" w:ascii="Calibri" w:hAnsi="Calibri" w:cs="Calibri"/>
          <w:b/>
          <w:bCs/>
          <w:color w:val="auto"/>
          <w:sz w:val="24"/>
          <w:szCs w:val="40"/>
        </w:rPr>
        <w:t>&lt;&lt; Skill-Group-5 &gt;&gt;</w:t>
      </w:r>
      <w:r>
        <w:rPr>
          <w:rFonts w:hint="default" w:ascii="Calibri" w:hAnsi="Calibri" w:cs="Calibri"/>
          <w:color w:val="auto"/>
          <w:sz w:val="24"/>
          <w:szCs w:val="40"/>
        </w:rPr>
        <w:t>: &lt;&lt; Skill-Items-5 &gt;&gt;</w:t>
      </w:r>
    </w:p>
    <w:p w14:paraId="0108730F">
      <w:pPr>
        <w:keepLines/>
        <w:spacing w:after="120" w:line="240" w:lineRule="auto"/>
        <w:rPr>
          <w:rFonts w:hint="default" w:ascii="Calibri" w:hAnsi="Calibri" w:cs="Calibri"/>
          <w:color w:val="auto"/>
          <w:sz w:val="24"/>
          <w:szCs w:val="40"/>
        </w:rPr>
      </w:pPr>
      <w:r>
        <w:rPr>
          <w:rFonts w:hint="default" w:ascii="Calibri" w:hAnsi="Calibri" w:cs="Calibri"/>
          <w:b/>
          <w:bCs/>
          <w:color w:val="auto"/>
          <w:sz w:val="24"/>
          <w:szCs w:val="40"/>
        </w:rPr>
        <w:t>&lt;&lt; Skill-Group-6 &gt;&gt;</w:t>
      </w:r>
      <w:r>
        <w:rPr>
          <w:rFonts w:hint="default" w:ascii="Calibri" w:hAnsi="Calibri" w:cs="Calibri"/>
          <w:color w:val="auto"/>
          <w:sz w:val="24"/>
          <w:szCs w:val="40"/>
        </w:rPr>
        <w:t>: &lt;&lt; Skill-Items-6 &gt;&gt;</w:t>
      </w:r>
    </w:p>
    <w:p w14:paraId="3C32CA2F">
      <w:pPr>
        <w:keepNext/>
        <w:keepLines/>
        <w:pBdr>
          <w:bottom w:val="single" w:color="1F4E5F" w:sz="12" w:space="1"/>
        </w:pBdr>
        <w:spacing w:before="120" w:after="60" w:line="240" w:lineRule="auto"/>
        <w:rPr>
          <w:rFonts w:hint="default" w:ascii="Calibri" w:hAnsi="Calibri" w:cs="Calibri"/>
          <w:color w:val="auto"/>
          <w:sz w:val="32"/>
          <w:szCs w:val="32"/>
        </w:rPr>
      </w:pPr>
      <w:r>
        <w:rPr>
          <w:rFonts w:hint="default" w:cs="Calibri"/>
          <w:b/>
          <w:color w:val="auto"/>
          <w:sz w:val="32"/>
          <w:szCs w:val="32"/>
          <w:lang w:val="en-US"/>
        </w:rPr>
        <w:t xml:space="preserve">WORK </w:t>
      </w:r>
      <w:r>
        <w:rPr>
          <w:rFonts w:hint="default" w:ascii="Calibri" w:hAnsi="Calibri" w:cs="Calibri"/>
          <w:b/>
          <w:color w:val="auto"/>
          <w:sz w:val="32"/>
          <w:szCs w:val="32"/>
        </w:rPr>
        <w:t>EXPERIENCE</w:t>
      </w:r>
    </w:p>
    <w:p w14:paraId="0A1510D8">
      <w:pPr>
        <w:keepNext/>
        <w:keepLines/>
        <w:tabs>
          <w:tab w:val="right" w:pos="11232"/>
        </w:tabs>
        <w:spacing w:before="40" w:after="0" w:line="240" w:lineRule="auto"/>
        <w:rPr>
          <w:rFonts w:hint="default" w:ascii="Calibri" w:hAnsi="Calibri" w:cs="Calibri"/>
          <w:b/>
          <w:color w:val="auto"/>
          <w:sz w:val="24"/>
          <w:szCs w:val="24"/>
        </w:rPr>
      </w:pPr>
      <w:r>
        <w:rPr>
          <w:rFonts w:hint="default" w:ascii="Calibri" w:hAnsi="Calibri" w:cs="Calibri"/>
          <w:b/>
          <w:color w:val="auto"/>
          <w:sz w:val="24"/>
          <w:szCs w:val="24"/>
        </w:rPr>
        <w:t>&lt;&lt; Role-Title-1 &gt;&gt;</w:t>
      </w:r>
    </w:p>
    <w:p w14:paraId="1694656E">
      <w:pPr>
        <w:keepNext/>
        <w:keepLines/>
        <w:tabs>
          <w:tab w:val="right" w:pos="10040"/>
        </w:tabs>
        <w:spacing w:before="40" w:after="0" w:line="240" w:lineRule="auto"/>
        <w:jc w:val="both"/>
        <w:rPr>
          <w:rFonts w:hint="default" w:ascii="Calibri" w:hAnsi="Calibri" w:cs="Calibri"/>
          <w:b/>
          <w:bCs/>
          <w:color w:val="auto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i/>
          <w:iCs/>
          <w:color w:val="auto"/>
          <w:sz w:val="24"/>
          <w:szCs w:val="40"/>
        </w:rPr>
        <w:t>TCS</w:t>
      </w:r>
      <w:r>
        <w:rPr>
          <w:rFonts w:hint="default" w:cs="Calibri"/>
          <w:b w:val="0"/>
          <w:bCs w:val="0"/>
          <w:i/>
          <w:iCs/>
          <w:color w:val="auto"/>
          <w:sz w:val="24"/>
          <w:szCs w:val="40"/>
          <w:lang w:val="en-US"/>
        </w:rPr>
        <w:t xml:space="preserve"> </w:t>
      </w:r>
      <w:r>
        <w:rPr>
          <w:rFonts w:hint="default" w:cs="Calibri"/>
          <w:b w:val="0"/>
          <w:bCs w:val="0"/>
          <w:i w:val="0"/>
          <w:iCs w:val="0"/>
          <w:color w:val="auto"/>
          <w:sz w:val="24"/>
          <w:szCs w:val="40"/>
          <w:lang w:val="en-US"/>
        </w:rPr>
        <w:t xml:space="preserve">| </w:t>
      </w:r>
      <w:r>
        <w:rPr>
          <w:rFonts w:hint="default" w:cs="Calibri"/>
          <w:b w:val="0"/>
          <w:bCs w:val="0"/>
          <w:i/>
          <w:iCs/>
          <w:color w:val="auto"/>
          <w:sz w:val="24"/>
          <w:szCs w:val="40"/>
          <w:lang w:val="en-US"/>
        </w:rPr>
        <w:t>Plano, TX (Remote)</w:t>
      </w:r>
      <w:r>
        <w:rPr>
          <w:rFonts w:hint="default" w:cs="Calibri"/>
          <w:b w:val="0"/>
          <w:bCs w:val="0"/>
          <w:color w:val="auto"/>
          <w:sz w:val="24"/>
          <w:szCs w:val="40"/>
          <w:lang w:val="en-US"/>
        </w:rPr>
        <w:t xml:space="preserve"> </w:t>
      </w:r>
      <w:r>
        <w:rPr>
          <w:rFonts w:hint="default" w:cs="Calibri"/>
          <w:b w:val="0"/>
          <w:bCs w:val="0"/>
          <w:color w:val="auto"/>
          <w:sz w:val="24"/>
          <w:szCs w:val="40"/>
          <w:lang w:val="en-US"/>
        </w:rPr>
        <w:tab/>
      </w:r>
      <w:r>
        <w:rPr>
          <w:rFonts w:hint="default" w:ascii="Calibri" w:hAnsi="Calibri" w:cs="Calibri"/>
          <w:i/>
          <w:iCs/>
          <w:color w:val="auto"/>
          <w:sz w:val="24"/>
          <w:szCs w:val="24"/>
          <w:lang w:val="en-US"/>
        </w:rPr>
        <w:t>Sep</w:t>
      </w:r>
      <w:r>
        <w:rPr>
          <w:rFonts w:hint="default" w:cs="Calibri"/>
          <w:b/>
          <w:bCs/>
          <w:i/>
          <w:iCs/>
          <w:color w:val="auto"/>
          <w:sz w:val="36"/>
          <w:szCs w:val="52"/>
          <w:lang w:val="en-US"/>
        </w:rPr>
        <w:t xml:space="preserve"> </w:t>
      </w:r>
      <w:r>
        <w:rPr>
          <w:rFonts w:hint="default" w:ascii="Calibri" w:hAnsi="Calibri" w:cs="Calibri"/>
          <w:i/>
          <w:iCs/>
          <w:color w:val="auto"/>
          <w:sz w:val="24"/>
          <w:szCs w:val="24"/>
        </w:rPr>
        <w:t>202</w:t>
      </w:r>
      <w:r>
        <w:rPr>
          <w:rFonts w:hint="default" w:cs="Calibri"/>
          <w:i/>
          <w:iCs/>
          <w:color w:val="auto"/>
          <w:sz w:val="24"/>
          <w:szCs w:val="24"/>
          <w:lang w:val="en-US"/>
        </w:rPr>
        <w:t>4</w:t>
      </w:r>
      <w:r>
        <w:rPr>
          <w:rFonts w:hint="default" w:ascii="Calibri" w:hAnsi="Calibri" w:cs="Calibri"/>
          <w:i/>
          <w:iCs/>
          <w:color w:val="auto"/>
          <w:sz w:val="24"/>
          <w:szCs w:val="24"/>
        </w:rPr>
        <w:t>—</w:t>
      </w:r>
      <w:r>
        <w:rPr>
          <w:rFonts w:hint="default" w:cs="Calibri"/>
          <w:i/>
          <w:iCs/>
          <w:color w:val="auto"/>
          <w:sz w:val="24"/>
          <w:szCs w:val="24"/>
          <w:lang w:val="en-US"/>
        </w:rPr>
        <w:t xml:space="preserve">May </w:t>
      </w:r>
      <w:r>
        <w:rPr>
          <w:rFonts w:hint="default" w:ascii="Calibri" w:hAnsi="Calibri" w:cs="Calibri"/>
          <w:i/>
          <w:iCs/>
          <w:color w:val="auto"/>
          <w:sz w:val="24"/>
          <w:szCs w:val="24"/>
        </w:rPr>
        <w:t>202</w:t>
      </w:r>
      <w:r>
        <w:rPr>
          <w:rFonts w:hint="default" w:ascii="Calibri" w:hAnsi="Calibri" w:cs="Calibri"/>
          <w:i/>
          <w:iCs/>
          <w:color w:val="auto"/>
          <w:sz w:val="24"/>
          <w:szCs w:val="24"/>
          <w:lang w:val="en-US"/>
        </w:rPr>
        <w:t>6</w:t>
      </w:r>
    </w:p>
    <w:p w14:paraId="03834EB6">
      <w:pPr>
        <w:keepNext/>
        <w:keepLines/>
        <w:tabs>
          <w:tab w:val="right" w:pos="11232"/>
        </w:tabs>
        <w:spacing w:before="40" w:after="0" w:line="240" w:lineRule="auto"/>
        <w:rPr>
          <w:rFonts w:hint="default" w:ascii="Calibri" w:hAnsi="Calibri" w:cs="Calibri"/>
          <w:color w:val="auto"/>
          <w:sz w:val="24"/>
          <w:szCs w:val="24"/>
        </w:rPr>
      </w:pPr>
      <w:r>
        <w:rPr>
          <w:rFonts w:hint="default" w:ascii="Calibri" w:hAnsi="Calibri" w:cs="Calibri"/>
          <w:b/>
          <w:bCs/>
          <w:color w:val="auto"/>
          <w:sz w:val="24"/>
          <w:szCs w:val="24"/>
        </w:rPr>
        <w:t xml:space="preserve">Tech Stack: </w:t>
      </w:r>
      <w:r>
        <w:rPr>
          <w:rFonts w:hint="default" w:ascii="Calibri" w:hAnsi="Calibri" w:cs="Calibri"/>
          <w:color w:val="auto"/>
          <w:sz w:val="24"/>
          <w:szCs w:val="24"/>
        </w:rPr>
        <w:t xml:space="preserve"> </w:t>
      </w:r>
      <w:r>
        <w:rPr>
          <w:rFonts w:hint="default" w:cs="Calibri"/>
          <w:color w:val="auto"/>
          <w:sz w:val="24"/>
          <w:szCs w:val="24"/>
          <w:lang w:val="en-US"/>
        </w:rPr>
        <w:t>&lt;&lt;</w:t>
      </w:r>
      <w:r>
        <w:rPr>
          <w:rFonts w:hint="default" w:ascii="Calibri" w:hAnsi="Calibri" w:cs="Calibri"/>
          <w:color w:val="auto"/>
          <w:sz w:val="24"/>
          <w:szCs w:val="24"/>
        </w:rPr>
        <w:t>Tech skills 1</w:t>
      </w:r>
      <w:r>
        <w:rPr>
          <w:rFonts w:hint="default" w:cs="Calibri"/>
          <w:color w:val="auto"/>
          <w:sz w:val="24"/>
          <w:szCs w:val="24"/>
          <w:lang w:val="en-US"/>
        </w:rPr>
        <w:t>&gt;&gt;</w:t>
      </w:r>
      <w:r>
        <w:rPr>
          <w:rFonts w:hint="default" w:ascii="Calibri" w:hAnsi="Calibri" w:cs="Calibri"/>
          <w:color w:val="auto"/>
          <w:sz w:val="24"/>
          <w:szCs w:val="24"/>
        </w:rPr>
        <w:t xml:space="preserve"> </w:t>
      </w:r>
      <w:r>
        <w:rPr>
          <w:rFonts w:hint="default" w:ascii="Calibri" w:hAnsi="Calibri" w:cs="Calibri"/>
          <w:color w:val="auto"/>
          <w:sz w:val="24"/>
          <w:szCs w:val="24"/>
        </w:rPr>
        <w:tab/>
      </w:r>
    </w:p>
    <w:p w14:paraId="5F6F4EB1">
      <w:pPr>
        <w:keepLines/>
        <w:spacing w:after="0" w:line="240" w:lineRule="auto"/>
        <w:ind w:left="171" w:leftChars="0" w:firstLine="0" w:firstLineChars="0"/>
        <w:rPr>
          <w:rFonts w:hint="default" w:ascii="Calibri" w:hAnsi="Calibri" w:cs="Calibri"/>
          <w:color w:val="auto"/>
          <w:sz w:val="24"/>
          <w:szCs w:val="24"/>
        </w:rPr>
      </w:pPr>
      <w:r>
        <w:rPr>
          <w:rFonts w:hint="default" w:ascii="Calibri" w:hAnsi="Calibri" w:cs="Calibri"/>
          <w:color w:val="auto"/>
          <w:sz w:val="24"/>
          <w:szCs w:val="24"/>
        </w:rPr>
        <w:t>• &lt;&lt; Role-Description-1-1 &gt;&gt;</w:t>
      </w:r>
    </w:p>
    <w:p w14:paraId="4C2ACD71">
      <w:pPr>
        <w:keepLines/>
        <w:spacing w:after="0" w:line="240" w:lineRule="auto"/>
        <w:ind w:left="171" w:leftChars="0" w:firstLine="0" w:firstLineChars="0"/>
        <w:rPr>
          <w:rFonts w:hint="default" w:ascii="Calibri" w:hAnsi="Calibri" w:cs="Calibri"/>
          <w:color w:val="auto"/>
          <w:sz w:val="24"/>
          <w:szCs w:val="24"/>
        </w:rPr>
      </w:pPr>
      <w:r>
        <w:rPr>
          <w:rFonts w:hint="default" w:ascii="Calibri" w:hAnsi="Calibri" w:cs="Calibri"/>
          <w:color w:val="auto"/>
          <w:sz w:val="24"/>
          <w:szCs w:val="24"/>
        </w:rPr>
        <w:t>• &lt;&lt; Role-Description-1-2 &gt;&gt;</w:t>
      </w:r>
    </w:p>
    <w:p w14:paraId="21184C88">
      <w:pPr>
        <w:keepLines/>
        <w:spacing w:after="0" w:line="240" w:lineRule="auto"/>
        <w:ind w:left="171" w:leftChars="0" w:firstLine="0" w:firstLineChars="0"/>
        <w:rPr>
          <w:rFonts w:hint="default" w:ascii="Calibri" w:hAnsi="Calibri" w:cs="Calibri"/>
          <w:color w:val="auto"/>
          <w:sz w:val="24"/>
          <w:szCs w:val="24"/>
        </w:rPr>
      </w:pPr>
      <w:r>
        <w:rPr>
          <w:rFonts w:hint="default" w:ascii="Calibri" w:hAnsi="Calibri" w:cs="Calibri"/>
          <w:color w:val="auto"/>
          <w:sz w:val="24"/>
          <w:szCs w:val="24"/>
        </w:rPr>
        <w:t>• &lt;&lt; Role-Description-1-3 &gt;&gt;</w:t>
      </w:r>
    </w:p>
    <w:p w14:paraId="3C3CC723">
      <w:pPr>
        <w:keepLines/>
        <w:spacing w:after="0" w:line="240" w:lineRule="auto"/>
        <w:ind w:left="171" w:leftChars="0" w:firstLine="0" w:firstLineChars="0"/>
        <w:rPr>
          <w:rFonts w:hint="default" w:ascii="Calibri" w:hAnsi="Calibri" w:cs="Calibri"/>
          <w:color w:val="auto"/>
          <w:sz w:val="24"/>
          <w:szCs w:val="24"/>
        </w:rPr>
      </w:pPr>
      <w:r>
        <w:rPr>
          <w:rFonts w:hint="default" w:ascii="Calibri" w:hAnsi="Calibri" w:cs="Calibri"/>
          <w:color w:val="auto"/>
          <w:sz w:val="24"/>
          <w:szCs w:val="24"/>
        </w:rPr>
        <w:t>• &lt;&lt; Role-Description-1-4 &gt;&gt;</w:t>
      </w:r>
    </w:p>
    <w:p w14:paraId="02B0595E">
      <w:pPr>
        <w:keepLines/>
        <w:spacing w:after="0" w:line="240" w:lineRule="auto"/>
        <w:ind w:left="171" w:leftChars="0" w:firstLine="0" w:firstLineChars="0"/>
        <w:rPr>
          <w:rFonts w:hint="default" w:ascii="Calibri" w:hAnsi="Calibri" w:cs="Calibri"/>
          <w:color w:val="auto"/>
          <w:sz w:val="24"/>
          <w:szCs w:val="24"/>
        </w:rPr>
      </w:pPr>
      <w:r>
        <w:rPr>
          <w:rFonts w:hint="default" w:ascii="Calibri" w:hAnsi="Calibri" w:cs="Calibri"/>
          <w:color w:val="auto"/>
          <w:sz w:val="24"/>
          <w:szCs w:val="24"/>
        </w:rPr>
        <w:t>• &lt;&lt; Role-Description-1-5 &gt;&gt;</w:t>
      </w:r>
    </w:p>
    <w:p w14:paraId="426121D9">
      <w:pPr>
        <w:keepLines/>
        <w:spacing w:after="0" w:line="240" w:lineRule="auto"/>
        <w:ind w:left="171" w:leftChars="0" w:firstLine="0" w:firstLineChars="0"/>
        <w:rPr>
          <w:rFonts w:hint="default" w:ascii="Calibri" w:hAnsi="Calibri" w:cs="Calibri"/>
          <w:color w:val="auto"/>
          <w:sz w:val="24"/>
          <w:szCs w:val="24"/>
        </w:rPr>
      </w:pPr>
      <w:r>
        <w:rPr>
          <w:rFonts w:hint="default" w:ascii="Calibri" w:hAnsi="Calibri" w:cs="Calibri"/>
          <w:color w:val="auto"/>
          <w:sz w:val="24"/>
          <w:szCs w:val="24"/>
        </w:rPr>
        <w:t>• &lt;&lt; Role-Description-1-6 &gt;&gt;</w:t>
      </w:r>
    </w:p>
    <w:p w14:paraId="64685C2C">
      <w:pPr>
        <w:keepNext/>
        <w:keepLines/>
        <w:tabs>
          <w:tab w:val="right" w:pos="11232"/>
        </w:tabs>
        <w:spacing w:before="40" w:after="0" w:line="240" w:lineRule="auto"/>
        <w:rPr>
          <w:rFonts w:hint="default" w:ascii="Calibri" w:hAnsi="Calibri" w:cs="Calibri"/>
          <w:b/>
          <w:color w:val="auto"/>
          <w:sz w:val="24"/>
          <w:szCs w:val="24"/>
        </w:rPr>
      </w:pPr>
      <w:r>
        <w:rPr>
          <w:rFonts w:hint="default" w:ascii="Calibri" w:hAnsi="Calibri" w:cs="Calibri"/>
          <w:b/>
          <w:color w:val="auto"/>
          <w:sz w:val="24"/>
          <w:szCs w:val="24"/>
        </w:rPr>
        <w:t>&lt;&lt; Role-Title-</w:t>
      </w:r>
      <w:r>
        <w:rPr>
          <w:rFonts w:hint="default" w:ascii="Calibri" w:hAnsi="Calibri" w:cs="Calibri"/>
          <w:b/>
          <w:color w:val="auto"/>
          <w:sz w:val="24"/>
          <w:szCs w:val="24"/>
          <w:lang w:val="en-US"/>
        </w:rPr>
        <w:t>2</w:t>
      </w:r>
      <w:r>
        <w:rPr>
          <w:rFonts w:hint="default" w:ascii="Calibri" w:hAnsi="Calibri" w:cs="Calibri"/>
          <w:b/>
          <w:color w:val="auto"/>
          <w:sz w:val="24"/>
          <w:szCs w:val="24"/>
        </w:rPr>
        <w:t xml:space="preserve"> &gt;&gt;</w:t>
      </w:r>
    </w:p>
    <w:p w14:paraId="312A7E1D">
      <w:pPr>
        <w:keepNext/>
        <w:keepLines/>
        <w:tabs>
          <w:tab w:val="right" w:pos="10040"/>
        </w:tabs>
        <w:spacing w:before="40" w:after="0" w:line="240" w:lineRule="auto"/>
        <w:rPr>
          <w:rFonts w:hint="default" w:ascii="Calibri" w:hAnsi="Calibri" w:cs="Calibri"/>
          <w:b/>
          <w:bCs/>
          <w:color w:val="auto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i/>
          <w:iCs/>
          <w:color w:val="auto"/>
          <w:sz w:val="24"/>
          <w:szCs w:val="40"/>
        </w:rPr>
        <w:t>Cognizant</w:t>
      </w:r>
      <w:r>
        <w:rPr>
          <w:rFonts w:hint="default" w:cs="Calibri"/>
          <w:b w:val="0"/>
          <w:bCs w:val="0"/>
          <w:i/>
          <w:iCs/>
          <w:color w:val="auto"/>
          <w:sz w:val="24"/>
          <w:szCs w:val="40"/>
          <w:lang w:val="en-US"/>
        </w:rPr>
        <w:t xml:space="preserve"> </w:t>
      </w:r>
      <w:r>
        <w:rPr>
          <w:rFonts w:hint="default" w:cs="Calibri"/>
          <w:b w:val="0"/>
          <w:bCs w:val="0"/>
          <w:i w:val="0"/>
          <w:iCs w:val="0"/>
          <w:color w:val="auto"/>
          <w:sz w:val="24"/>
          <w:szCs w:val="40"/>
          <w:lang w:val="en-US"/>
        </w:rPr>
        <w:t xml:space="preserve">| </w:t>
      </w:r>
      <w:r>
        <w:rPr>
          <w:rFonts w:hint="default" w:cs="Calibri"/>
          <w:b w:val="0"/>
          <w:bCs w:val="0"/>
          <w:i/>
          <w:iCs/>
          <w:color w:val="auto"/>
          <w:sz w:val="24"/>
          <w:szCs w:val="40"/>
          <w:lang w:val="en-US"/>
        </w:rPr>
        <w:t>Teaneck NJ (Remote)</w:t>
      </w:r>
      <w:r>
        <w:rPr>
          <w:rFonts w:hint="default" w:cs="Calibri"/>
          <w:b w:val="0"/>
          <w:bCs w:val="0"/>
          <w:i/>
          <w:iCs/>
          <w:color w:val="auto"/>
          <w:sz w:val="24"/>
          <w:szCs w:val="40"/>
          <w:lang w:val="en-US"/>
        </w:rPr>
        <w:tab/>
      </w:r>
      <w:r>
        <w:rPr>
          <w:rFonts w:hint="default" w:cs="Calibri"/>
          <w:b w:val="0"/>
          <w:bCs w:val="0"/>
          <w:color w:val="auto"/>
          <w:sz w:val="24"/>
          <w:szCs w:val="40"/>
          <w:lang w:val="en-US"/>
        </w:rPr>
        <w:t xml:space="preserve"> </w:t>
      </w:r>
      <w:r>
        <w:rPr>
          <w:rFonts w:hint="default" w:ascii="Calibri" w:hAnsi="Calibri" w:cs="Calibri"/>
          <w:i/>
          <w:iCs/>
          <w:color w:val="auto"/>
          <w:sz w:val="24"/>
          <w:szCs w:val="24"/>
          <w:lang w:val="en-US"/>
        </w:rPr>
        <w:t>Feb</w:t>
      </w:r>
      <w:r>
        <w:rPr>
          <w:rFonts w:hint="default" w:cs="Calibri"/>
          <w:b/>
          <w:bCs/>
          <w:i/>
          <w:iCs/>
          <w:color w:val="auto"/>
          <w:sz w:val="36"/>
          <w:szCs w:val="52"/>
          <w:lang w:val="en-US"/>
        </w:rPr>
        <w:t xml:space="preserve"> </w:t>
      </w:r>
      <w:r>
        <w:rPr>
          <w:rFonts w:hint="default" w:ascii="Calibri" w:hAnsi="Calibri" w:cs="Calibri"/>
          <w:i/>
          <w:iCs/>
          <w:color w:val="auto"/>
          <w:sz w:val="24"/>
          <w:szCs w:val="24"/>
        </w:rPr>
        <w:t>202</w:t>
      </w:r>
      <w:r>
        <w:rPr>
          <w:rFonts w:hint="default" w:cs="Calibri"/>
          <w:i/>
          <w:iCs/>
          <w:color w:val="auto"/>
          <w:sz w:val="24"/>
          <w:szCs w:val="24"/>
          <w:lang w:val="en-US"/>
        </w:rPr>
        <w:t>2</w:t>
      </w:r>
      <w:r>
        <w:rPr>
          <w:rFonts w:hint="default" w:ascii="Calibri" w:hAnsi="Calibri" w:cs="Calibri"/>
          <w:i/>
          <w:iCs/>
          <w:color w:val="auto"/>
          <w:sz w:val="24"/>
          <w:szCs w:val="24"/>
        </w:rPr>
        <w:t>—</w:t>
      </w:r>
      <w:r>
        <w:rPr>
          <w:rFonts w:hint="default" w:cs="Calibri"/>
          <w:i/>
          <w:iCs/>
          <w:color w:val="auto"/>
          <w:sz w:val="24"/>
          <w:szCs w:val="24"/>
          <w:lang w:val="en-US"/>
        </w:rPr>
        <w:t xml:space="preserve">Jul </w:t>
      </w:r>
      <w:r>
        <w:rPr>
          <w:rFonts w:hint="default" w:ascii="Calibri" w:hAnsi="Calibri" w:cs="Calibri"/>
          <w:i/>
          <w:iCs/>
          <w:color w:val="auto"/>
          <w:sz w:val="24"/>
          <w:szCs w:val="24"/>
        </w:rPr>
        <w:t>202</w:t>
      </w:r>
      <w:r>
        <w:rPr>
          <w:rFonts w:hint="default" w:cs="Calibri"/>
          <w:i/>
          <w:iCs/>
          <w:color w:val="auto"/>
          <w:sz w:val="24"/>
          <w:szCs w:val="24"/>
          <w:lang w:val="en-US"/>
        </w:rPr>
        <w:t>4</w:t>
      </w:r>
    </w:p>
    <w:p w14:paraId="159F0047">
      <w:pPr>
        <w:keepNext/>
        <w:keepLines/>
        <w:tabs>
          <w:tab w:val="left" w:pos="3471"/>
        </w:tabs>
        <w:spacing w:before="80" w:after="0" w:line="240" w:lineRule="auto"/>
        <w:rPr>
          <w:rFonts w:hint="default" w:ascii="Calibri" w:hAnsi="Calibri" w:cs="Calibri"/>
          <w:b w:val="0"/>
          <w:bCs w:val="0"/>
          <w:color w:val="auto"/>
          <w:sz w:val="24"/>
          <w:szCs w:val="24"/>
        </w:rPr>
      </w:pPr>
      <w:r>
        <w:rPr>
          <w:rFonts w:hint="default" w:ascii="Calibri" w:hAnsi="Calibri" w:cs="Calibri"/>
          <w:b/>
          <w:bCs/>
          <w:color w:val="auto"/>
          <w:sz w:val="24"/>
          <w:szCs w:val="24"/>
        </w:rPr>
        <w:t xml:space="preserve">Tech Stack: </w:t>
      </w:r>
      <w:r>
        <w:rPr>
          <w:rFonts w:hint="default" w:ascii="Calibri" w:hAnsi="Calibri" w:cs="Calibri"/>
          <w:b w:val="0"/>
          <w:bCs w:val="0"/>
          <w:color w:val="auto"/>
          <w:sz w:val="24"/>
          <w:szCs w:val="24"/>
        </w:rPr>
        <w:t xml:space="preserve"> </w:t>
      </w:r>
      <w:r>
        <w:rPr>
          <w:rFonts w:hint="default" w:cs="Calibri"/>
          <w:b w:val="0"/>
          <w:bCs w:val="0"/>
          <w:color w:val="auto"/>
          <w:sz w:val="24"/>
          <w:szCs w:val="24"/>
          <w:lang w:val="en-US"/>
        </w:rPr>
        <w:t>&lt;&lt;</w:t>
      </w:r>
      <w:r>
        <w:rPr>
          <w:rFonts w:hint="default" w:ascii="Calibri" w:hAnsi="Calibri" w:cs="Calibri"/>
          <w:b w:val="0"/>
          <w:bCs w:val="0"/>
          <w:color w:val="auto"/>
          <w:sz w:val="24"/>
          <w:szCs w:val="24"/>
        </w:rPr>
        <w:t xml:space="preserve">Tech skills </w:t>
      </w:r>
      <w:r>
        <w:rPr>
          <w:rFonts w:hint="default" w:ascii="Calibri" w:hAnsi="Calibri" w:cs="Calibri"/>
          <w:b w:val="0"/>
          <w:bCs w:val="0"/>
          <w:color w:val="auto"/>
          <w:sz w:val="24"/>
          <w:szCs w:val="24"/>
          <w:lang w:val="en-US"/>
        </w:rPr>
        <w:t>2</w:t>
      </w:r>
      <w:r>
        <w:rPr>
          <w:rFonts w:hint="default" w:cs="Calibri"/>
          <w:b w:val="0"/>
          <w:bCs w:val="0"/>
          <w:color w:val="auto"/>
          <w:sz w:val="24"/>
          <w:szCs w:val="24"/>
          <w:lang w:val="en-US"/>
        </w:rPr>
        <w:t>&gt;&gt;</w:t>
      </w:r>
      <w:r>
        <w:rPr>
          <w:rFonts w:hint="default" w:ascii="Calibri" w:hAnsi="Calibri" w:cs="Calibri"/>
          <w:b w:val="0"/>
          <w:bCs w:val="0"/>
          <w:color w:val="auto"/>
          <w:sz w:val="24"/>
          <w:szCs w:val="24"/>
        </w:rPr>
        <w:tab/>
      </w:r>
    </w:p>
    <w:p w14:paraId="0FDA6090">
      <w:pPr>
        <w:keepLines/>
        <w:spacing w:after="0" w:line="240" w:lineRule="auto"/>
        <w:ind w:left="171" w:leftChars="0" w:firstLine="0" w:firstLineChars="0"/>
        <w:rPr>
          <w:rFonts w:hint="default" w:ascii="Calibri" w:hAnsi="Calibri" w:cs="Calibri"/>
          <w:color w:val="auto"/>
          <w:sz w:val="24"/>
          <w:szCs w:val="24"/>
        </w:rPr>
      </w:pPr>
      <w:r>
        <w:rPr>
          <w:rFonts w:hint="default" w:ascii="Calibri" w:hAnsi="Calibri" w:cs="Calibri"/>
          <w:color w:val="auto"/>
          <w:sz w:val="24"/>
          <w:szCs w:val="24"/>
        </w:rPr>
        <w:t>• &lt;&lt; Role-Description-</w:t>
      </w:r>
      <w:r>
        <w:rPr>
          <w:rFonts w:hint="default" w:ascii="Calibri" w:hAnsi="Calibri" w:cs="Calibri"/>
          <w:color w:val="auto"/>
          <w:sz w:val="24"/>
          <w:szCs w:val="24"/>
          <w:lang w:val="en-US"/>
        </w:rPr>
        <w:t>2</w:t>
      </w:r>
      <w:r>
        <w:rPr>
          <w:rFonts w:hint="default" w:ascii="Calibri" w:hAnsi="Calibri" w:cs="Calibri"/>
          <w:color w:val="auto"/>
          <w:sz w:val="24"/>
          <w:szCs w:val="24"/>
        </w:rPr>
        <w:t>-1 &gt;&gt;</w:t>
      </w:r>
    </w:p>
    <w:p w14:paraId="47B733B4">
      <w:pPr>
        <w:keepLines/>
        <w:spacing w:after="0" w:line="240" w:lineRule="auto"/>
        <w:ind w:left="171" w:leftChars="0" w:firstLine="0" w:firstLineChars="0"/>
        <w:rPr>
          <w:rFonts w:hint="default" w:ascii="Calibri" w:hAnsi="Calibri" w:cs="Calibri"/>
          <w:color w:val="auto"/>
          <w:sz w:val="24"/>
          <w:szCs w:val="24"/>
        </w:rPr>
      </w:pPr>
      <w:r>
        <w:rPr>
          <w:rFonts w:hint="default" w:ascii="Calibri" w:hAnsi="Calibri" w:cs="Calibri"/>
          <w:color w:val="auto"/>
          <w:sz w:val="24"/>
          <w:szCs w:val="24"/>
        </w:rPr>
        <w:t>• &lt;&lt; Role-Description-</w:t>
      </w:r>
      <w:r>
        <w:rPr>
          <w:rFonts w:hint="default" w:ascii="Calibri" w:hAnsi="Calibri" w:cs="Calibri"/>
          <w:color w:val="auto"/>
          <w:sz w:val="24"/>
          <w:szCs w:val="24"/>
          <w:lang w:val="en-US"/>
        </w:rPr>
        <w:t>2</w:t>
      </w:r>
      <w:r>
        <w:rPr>
          <w:rFonts w:hint="default" w:ascii="Calibri" w:hAnsi="Calibri" w:cs="Calibri"/>
          <w:color w:val="auto"/>
          <w:sz w:val="24"/>
          <w:szCs w:val="24"/>
        </w:rPr>
        <w:t>-2 &gt;&gt;</w:t>
      </w:r>
    </w:p>
    <w:p w14:paraId="5A474D7E">
      <w:pPr>
        <w:keepLines/>
        <w:spacing w:after="0" w:line="240" w:lineRule="auto"/>
        <w:ind w:left="171" w:leftChars="0" w:firstLine="0" w:firstLineChars="0"/>
        <w:rPr>
          <w:rFonts w:hint="default" w:ascii="Calibri" w:hAnsi="Calibri" w:cs="Calibri"/>
          <w:color w:val="auto"/>
          <w:sz w:val="24"/>
          <w:szCs w:val="24"/>
        </w:rPr>
      </w:pPr>
      <w:r>
        <w:rPr>
          <w:rFonts w:hint="default" w:ascii="Calibri" w:hAnsi="Calibri" w:cs="Calibri"/>
          <w:color w:val="auto"/>
          <w:sz w:val="24"/>
          <w:szCs w:val="24"/>
        </w:rPr>
        <w:t>• &lt;&lt; Role-Description-</w:t>
      </w:r>
      <w:r>
        <w:rPr>
          <w:rFonts w:hint="default" w:ascii="Calibri" w:hAnsi="Calibri" w:cs="Calibri"/>
          <w:color w:val="auto"/>
          <w:sz w:val="24"/>
          <w:szCs w:val="24"/>
          <w:lang w:val="en-US"/>
        </w:rPr>
        <w:t>2</w:t>
      </w:r>
      <w:r>
        <w:rPr>
          <w:rFonts w:hint="default" w:ascii="Calibri" w:hAnsi="Calibri" w:cs="Calibri"/>
          <w:color w:val="auto"/>
          <w:sz w:val="24"/>
          <w:szCs w:val="24"/>
        </w:rPr>
        <w:t>-3 &gt;&gt;</w:t>
      </w:r>
    </w:p>
    <w:p w14:paraId="7C74B116">
      <w:pPr>
        <w:keepLines/>
        <w:spacing w:after="0" w:line="240" w:lineRule="auto"/>
        <w:ind w:left="171" w:leftChars="0" w:firstLine="0" w:firstLineChars="0"/>
        <w:rPr>
          <w:rFonts w:hint="default" w:ascii="Calibri" w:hAnsi="Calibri" w:cs="Calibri"/>
          <w:color w:val="auto"/>
          <w:sz w:val="24"/>
          <w:szCs w:val="24"/>
        </w:rPr>
      </w:pPr>
      <w:r>
        <w:rPr>
          <w:rFonts w:hint="default" w:ascii="Calibri" w:hAnsi="Calibri" w:cs="Calibri"/>
          <w:color w:val="auto"/>
          <w:sz w:val="24"/>
          <w:szCs w:val="24"/>
        </w:rPr>
        <w:t>• &lt;&lt; Role-Description-</w:t>
      </w:r>
      <w:r>
        <w:rPr>
          <w:rFonts w:hint="default" w:ascii="Calibri" w:hAnsi="Calibri" w:cs="Calibri"/>
          <w:color w:val="auto"/>
          <w:sz w:val="24"/>
          <w:szCs w:val="24"/>
          <w:lang w:val="en-US"/>
        </w:rPr>
        <w:t>2</w:t>
      </w:r>
      <w:r>
        <w:rPr>
          <w:rFonts w:hint="default" w:ascii="Calibri" w:hAnsi="Calibri" w:cs="Calibri"/>
          <w:color w:val="auto"/>
          <w:sz w:val="24"/>
          <w:szCs w:val="24"/>
        </w:rPr>
        <w:t>-4 &gt;&gt;</w:t>
      </w:r>
    </w:p>
    <w:p w14:paraId="23BAA2CA">
      <w:pPr>
        <w:keepLines/>
        <w:spacing w:after="0" w:line="240" w:lineRule="auto"/>
        <w:ind w:left="171" w:leftChars="0" w:firstLine="0" w:firstLineChars="0"/>
        <w:rPr>
          <w:rFonts w:hint="default" w:ascii="Calibri" w:hAnsi="Calibri" w:cs="Calibri"/>
          <w:color w:val="auto"/>
          <w:sz w:val="24"/>
          <w:szCs w:val="24"/>
        </w:rPr>
      </w:pPr>
      <w:r>
        <w:rPr>
          <w:rFonts w:hint="default" w:ascii="Calibri" w:hAnsi="Calibri" w:cs="Calibri"/>
          <w:color w:val="auto"/>
          <w:sz w:val="24"/>
          <w:szCs w:val="24"/>
        </w:rPr>
        <w:t>• &lt;&lt; Role-Description-</w:t>
      </w:r>
      <w:r>
        <w:rPr>
          <w:rFonts w:hint="default" w:ascii="Calibri" w:hAnsi="Calibri" w:cs="Calibri"/>
          <w:color w:val="auto"/>
          <w:sz w:val="24"/>
          <w:szCs w:val="24"/>
          <w:lang w:val="en-US"/>
        </w:rPr>
        <w:t>2</w:t>
      </w:r>
      <w:r>
        <w:rPr>
          <w:rFonts w:hint="default" w:ascii="Calibri" w:hAnsi="Calibri" w:cs="Calibri"/>
          <w:color w:val="auto"/>
          <w:sz w:val="24"/>
          <w:szCs w:val="24"/>
        </w:rPr>
        <w:t>-5 &gt;&gt;</w:t>
      </w:r>
    </w:p>
    <w:p w14:paraId="7065BF96">
      <w:pPr>
        <w:keepNext/>
        <w:keepLines/>
        <w:tabs>
          <w:tab w:val="right" w:pos="11232"/>
        </w:tabs>
        <w:spacing w:before="80" w:after="0" w:line="240" w:lineRule="auto"/>
        <w:rPr>
          <w:rFonts w:hint="default" w:ascii="Calibri" w:hAnsi="Calibri" w:cs="Calibri"/>
          <w:b/>
          <w:color w:val="auto"/>
          <w:sz w:val="24"/>
          <w:szCs w:val="24"/>
        </w:rPr>
      </w:pPr>
      <w:r>
        <w:rPr>
          <w:rFonts w:hint="default" w:ascii="Calibri" w:hAnsi="Calibri" w:cs="Calibri"/>
          <w:b/>
          <w:color w:val="auto"/>
          <w:sz w:val="24"/>
          <w:szCs w:val="24"/>
        </w:rPr>
        <w:t>&lt;&lt; Role-Title-</w:t>
      </w:r>
      <w:r>
        <w:rPr>
          <w:rFonts w:hint="default" w:ascii="Calibri" w:hAnsi="Calibri" w:cs="Calibri"/>
          <w:b/>
          <w:color w:val="auto"/>
          <w:sz w:val="24"/>
          <w:szCs w:val="24"/>
          <w:lang w:val="en-US"/>
        </w:rPr>
        <w:t>3</w:t>
      </w:r>
      <w:r>
        <w:rPr>
          <w:rFonts w:hint="default" w:ascii="Calibri" w:hAnsi="Calibri" w:cs="Calibri"/>
          <w:b/>
          <w:color w:val="auto"/>
          <w:sz w:val="24"/>
          <w:szCs w:val="24"/>
        </w:rPr>
        <w:t xml:space="preserve"> &gt;&gt;</w:t>
      </w:r>
    </w:p>
    <w:p w14:paraId="4A03D45B">
      <w:pPr>
        <w:keepNext/>
        <w:keepLines/>
        <w:spacing w:before="80" w:after="0" w:line="240" w:lineRule="auto"/>
        <w:rPr>
          <w:rFonts w:hint="default" w:ascii="Calibri" w:hAnsi="Calibri" w:cs="Calibri"/>
          <w:b w:val="0"/>
          <w:bCs w:val="0"/>
          <w:color w:val="auto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i/>
          <w:iCs/>
          <w:color w:val="auto"/>
          <w:sz w:val="24"/>
          <w:szCs w:val="40"/>
        </w:rPr>
        <w:t>DXC</w:t>
      </w:r>
      <w:r>
        <w:rPr>
          <w:rFonts w:hint="default" w:cs="Calibri"/>
          <w:b w:val="0"/>
          <w:bCs w:val="0"/>
          <w:i/>
          <w:iCs/>
          <w:color w:val="auto"/>
          <w:sz w:val="24"/>
          <w:szCs w:val="40"/>
          <w:lang w:val="en-US"/>
        </w:rPr>
        <w:t xml:space="preserve"> </w:t>
      </w:r>
      <w:r>
        <w:rPr>
          <w:rFonts w:hint="default" w:cs="Calibri"/>
          <w:b w:val="0"/>
          <w:bCs w:val="0"/>
          <w:i w:val="0"/>
          <w:iCs w:val="0"/>
          <w:color w:val="auto"/>
          <w:sz w:val="24"/>
          <w:szCs w:val="40"/>
          <w:lang w:val="en-US"/>
        </w:rPr>
        <w:t>|</w:t>
      </w:r>
      <w:r>
        <w:rPr>
          <w:rFonts w:hint="default" w:cs="Calibri"/>
          <w:b w:val="0"/>
          <w:bCs w:val="0"/>
          <w:i/>
          <w:iCs/>
          <w:color w:val="auto"/>
          <w:sz w:val="24"/>
          <w:szCs w:val="40"/>
          <w:lang w:val="en-US"/>
        </w:rPr>
        <w:t xml:space="preserve"> Ashburn VA (Remote)</w:t>
      </w:r>
      <w:r>
        <w:rPr>
          <w:rFonts w:hint="default" w:cs="Calibri"/>
          <w:b w:val="0"/>
          <w:bCs w:val="0"/>
          <w:i/>
          <w:iCs/>
          <w:color w:val="auto"/>
          <w:sz w:val="24"/>
          <w:szCs w:val="40"/>
          <w:lang w:val="en-US"/>
        </w:rPr>
        <w:tab/>
      </w:r>
      <w:r>
        <w:rPr>
          <w:rFonts w:hint="default" w:cs="Calibri"/>
          <w:b w:val="0"/>
          <w:bCs w:val="0"/>
          <w:i/>
          <w:iCs/>
          <w:color w:val="auto"/>
          <w:sz w:val="24"/>
          <w:szCs w:val="40"/>
          <w:lang w:val="en-US"/>
        </w:rPr>
        <w:tab/>
      </w:r>
      <w:r>
        <w:rPr>
          <w:rFonts w:hint="default" w:cs="Calibri"/>
          <w:b w:val="0"/>
          <w:bCs w:val="0"/>
          <w:i/>
          <w:iCs/>
          <w:color w:val="auto"/>
          <w:sz w:val="24"/>
          <w:szCs w:val="40"/>
          <w:lang w:val="en-US"/>
        </w:rPr>
        <w:tab/>
      </w:r>
      <w:r>
        <w:rPr>
          <w:rFonts w:hint="default" w:cs="Calibri"/>
          <w:b w:val="0"/>
          <w:bCs w:val="0"/>
          <w:i/>
          <w:iCs/>
          <w:color w:val="auto"/>
          <w:sz w:val="24"/>
          <w:szCs w:val="40"/>
          <w:lang w:val="en-US"/>
        </w:rPr>
        <w:tab/>
      </w:r>
      <w:r>
        <w:rPr>
          <w:rFonts w:hint="default" w:cs="Calibri"/>
          <w:b w:val="0"/>
          <w:bCs w:val="0"/>
          <w:i/>
          <w:iCs/>
          <w:color w:val="auto"/>
          <w:sz w:val="24"/>
          <w:szCs w:val="40"/>
          <w:lang w:val="en-US"/>
        </w:rPr>
        <w:tab/>
      </w:r>
      <w:r>
        <w:rPr>
          <w:rFonts w:hint="default" w:cs="Calibri"/>
          <w:b w:val="0"/>
          <w:bCs w:val="0"/>
          <w:i/>
          <w:iCs/>
          <w:color w:val="auto"/>
          <w:sz w:val="24"/>
          <w:szCs w:val="40"/>
          <w:lang w:val="en-US"/>
        </w:rPr>
        <w:tab/>
      </w:r>
      <w:r>
        <w:rPr>
          <w:rFonts w:hint="default" w:cs="Calibri"/>
          <w:b w:val="0"/>
          <w:bCs w:val="0"/>
          <w:i/>
          <w:iCs/>
          <w:color w:val="auto"/>
          <w:sz w:val="24"/>
          <w:szCs w:val="40"/>
          <w:lang w:val="en-US"/>
        </w:rPr>
        <w:tab/>
      </w:r>
      <w:r>
        <w:rPr>
          <w:rFonts w:hint="default" w:cs="Calibri"/>
          <w:b w:val="0"/>
          <w:bCs w:val="0"/>
          <w:i/>
          <w:iCs/>
          <w:color w:val="auto"/>
          <w:sz w:val="24"/>
          <w:szCs w:val="40"/>
          <w:lang w:val="en-US"/>
        </w:rPr>
        <w:tab/>
      </w:r>
      <w:r>
        <w:rPr>
          <w:rFonts w:hint="default" w:cs="Calibri"/>
          <w:b w:val="0"/>
          <w:bCs w:val="0"/>
          <w:i/>
          <w:iCs/>
          <w:color w:val="auto"/>
          <w:sz w:val="24"/>
          <w:szCs w:val="40"/>
          <w:lang w:val="en-US"/>
        </w:rPr>
        <w:t xml:space="preserve">   Jan</w:t>
      </w:r>
      <w:r>
        <w:rPr>
          <w:rFonts w:hint="default" w:ascii="Calibri" w:hAnsi="Calibri" w:cs="Calibri"/>
          <w:i/>
          <w:iCs/>
          <w:color w:val="auto"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i/>
          <w:iCs/>
          <w:color w:val="auto"/>
          <w:sz w:val="24"/>
          <w:szCs w:val="24"/>
        </w:rPr>
        <w:t>20</w:t>
      </w:r>
      <w:r>
        <w:rPr>
          <w:rFonts w:hint="default" w:cs="Calibri"/>
          <w:i/>
          <w:iCs/>
          <w:color w:val="auto"/>
          <w:sz w:val="24"/>
          <w:szCs w:val="24"/>
          <w:lang w:val="en-US"/>
        </w:rPr>
        <w:t>20</w:t>
      </w:r>
      <w:r>
        <w:rPr>
          <w:rFonts w:hint="default" w:ascii="Calibri" w:hAnsi="Calibri" w:cs="Calibri"/>
          <w:i/>
          <w:iCs/>
          <w:color w:val="auto"/>
          <w:sz w:val="24"/>
          <w:szCs w:val="24"/>
        </w:rPr>
        <w:t>—</w:t>
      </w:r>
      <w:r>
        <w:rPr>
          <w:rFonts w:hint="default" w:cs="Calibri"/>
          <w:i/>
          <w:iCs/>
          <w:color w:val="auto"/>
          <w:sz w:val="24"/>
          <w:szCs w:val="24"/>
          <w:lang w:val="en-US"/>
        </w:rPr>
        <w:t xml:space="preserve">Dec </w:t>
      </w:r>
      <w:r>
        <w:rPr>
          <w:rFonts w:hint="default" w:ascii="Calibri" w:hAnsi="Calibri" w:cs="Calibri"/>
          <w:i/>
          <w:iCs/>
          <w:color w:val="auto"/>
          <w:sz w:val="24"/>
          <w:szCs w:val="24"/>
        </w:rPr>
        <w:t>20</w:t>
      </w:r>
      <w:r>
        <w:rPr>
          <w:rFonts w:hint="default" w:cs="Calibri"/>
          <w:i/>
          <w:iCs/>
          <w:color w:val="auto"/>
          <w:sz w:val="24"/>
          <w:szCs w:val="24"/>
          <w:lang w:val="en-US"/>
        </w:rPr>
        <w:t>21</w:t>
      </w:r>
      <w:r>
        <w:rPr>
          <w:rFonts w:hint="default" w:ascii="Calibri" w:hAnsi="Calibri" w:cs="Calibri"/>
          <w:b/>
          <w:color w:val="auto"/>
          <w:sz w:val="24"/>
          <w:szCs w:val="24"/>
        </w:rPr>
        <w:br w:type="textWrapping"/>
      </w:r>
      <w:r>
        <w:rPr>
          <w:rFonts w:hint="default" w:ascii="Calibri" w:hAnsi="Calibri" w:cs="Calibri"/>
          <w:b/>
          <w:bCs/>
          <w:color w:val="auto"/>
          <w:sz w:val="24"/>
          <w:szCs w:val="24"/>
        </w:rPr>
        <w:t xml:space="preserve">Tech Stack: </w:t>
      </w:r>
      <w:r>
        <w:rPr>
          <w:rFonts w:hint="default" w:ascii="Calibri" w:hAnsi="Calibri" w:cs="Calibri"/>
          <w:b w:val="0"/>
          <w:bCs w:val="0"/>
          <w:color w:val="auto"/>
          <w:sz w:val="24"/>
          <w:szCs w:val="24"/>
        </w:rPr>
        <w:t xml:space="preserve"> </w:t>
      </w:r>
      <w:r>
        <w:rPr>
          <w:rFonts w:hint="default" w:cs="Calibri"/>
          <w:b w:val="0"/>
          <w:bCs w:val="0"/>
          <w:color w:val="auto"/>
          <w:sz w:val="24"/>
          <w:szCs w:val="24"/>
          <w:lang w:val="en-US"/>
        </w:rPr>
        <w:t>&lt;&lt;</w:t>
      </w:r>
      <w:r>
        <w:rPr>
          <w:rFonts w:hint="default" w:ascii="Calibri" w:hAnsi="Calibri" w:cs="Calibri"/>
          <w:b w:val="0"/>
          <w:bCs w:val="0"/>
          <w:color w:val="auto"/>
          <w:sz w:val="24"/>
          <w:szCs w:val="24"/>
        </w:rPr>
        <w:t xml:space="preserve">Tech skills </w:t>
      </w:r>
      <w:r>
        <w:rPr>
          <w:rFonts w:hint="default" w:ascii="Calibri" w:hAnsi="Calibri" w:cs="Calibri"/>
          <w:b w:val="0"/>
          <w:bCs w:val="0"/>
          <w:color w:val="auto"/>
          <w:sz w:val="24"/>
          <w:szCs w:val="24"/>
          <w:lang w:val="en-US"/>
        </w:rPr>
        <w:t>3</w:t>
      </w:r>
      <w:r>
        <w:rPr>
          <w:rFonts w:hint="default" w:cs="Calibri"/>
          <w:b w:val="0"/>
          <w:bCs w:val="0"/>
          <w:color w:val="auto"/>
          <w:sz w:val="24"/>
          <w:szCs w:val="24"/>
          <w:lang w:val="en-US"/>
        </w:rPr>
        <w:t>&gt;&gt;</w:t>
      </w:r>
      <w:bookmarkStart w:id="0" w:name="_GoBack"/>
      <w:bookmarkEnd w:id="0"/>
      <w:r>
        <w:rPr>
          <w:rFonts w:hint="default" w:ascii="Calibri" w:hAnsi="Calibri" w:cs="Calibri"/>
          <w:b w:val="0"/>
          <w:bCs w:val="0"/>
          <w:color w:val="auto"/>
          <w:sz w:val="24"/>
          <w:szCs w:val="24"/>
          <w:lang w:val="en-US"/>
        </w:rPr>
        <w:t xml:space="preserve"> </w:t>
      </w:r>
    </w:p>
    <w:p w14:paraId="0FF69103">
      <w:pPr>
        <w:keepLines/>
        <w:spacing w:after="0" w:line="240" w:lineRule="auto"/>
        <w:ind w:left="171" w:leftChars="0" w:firstLine="0" w:firstLineChars="0"/>
        <w:rPr>
          <w:rFonts w:hint="default" w:ascii="Calibri" w:hAnsi="Calibri" w:cs="Calibri"/>
          <w:color w:val="auto"/>
          <w:sz w:val="24"/>
          <w:szCs w:val="24"/>
        </w:rPr>
      </w:pPr>
      <w:r>
        <w:rPr>
          <w:rFonts w:hint="default" w:ascii="Calibri" w:hAnsi="Calibri" w:cs="Calibri"/>
          <w:color w:val="auto"/>
          <w:sz w:val="24"/>
          <w:szCs w:val="24"/>
        </w:rPr>
        <w:t>• &lt;&lt; Role-Description-</w:t>
      </w:r>
      <w:r>
        <w:rPr>
          <w:rFonts w:hint="default" w:ascii="Calibri" w:hAnsi="Calibri" w:cs="Calibri"/>
          <w:color w:val="auto"/>
          <w:sz w:val="24"/>
          <w:szCs w:val="24"/>
          <w:lang w:val="en-US"/>
        </w:rPr>
        <w:t>3</w:t>
      </w:r>
      <w:r>
        <w:rPr>
          <w:rFonts w:hint="default" w:ascii="Calibri" w:hAnsi="Calibri" w:cs="Calibri"/>
          <w:color w:val="auto"/>
          <w:sz w:val="24"/>
          <w:szCs w:val="24"/>
        </w:rPr>
        <w:t>-1 &gt;&gt;</w:t>
      </w:r>
    </w:p>
    <w:p w14:paraId="0125CD6D">
      <w:pPr>
        <w:keepLines/>
        <w:spacing w:after="0" w:line="240" w:lineRule="auto"/>
        <w:ind w:left="171" w:leftChars="0" w:firstLine="0" w:firstLineChars="0"/>
        <w:rPr>
          <w:rFonts w:hint="default" w:ascii="Calibri" w:hAnsi="Calibri" w:cs="Calibri"/>
          <w:color w:val="auto"/>
          <w:sz w:val="24"/>
          <w:szCs w:val="24"/>
        </w:rPr>
      </w:pPr>
      <w:r>
        <w:rPr>
          <w:rFonts w:hint="default" w:ascii="Calibri" w:hAnsi="Calibri" w:cs="Calibri"/>
          <w:color w:val="auto"/>
          <w:sz w:val="24"/>
          <w:szCs w:val="24"/>
        </w:rPr>
        <w:t>• &lt;&lt; Role-Description-</w:t>
      </w:r>
      <w:r>
        <w:rPr>
          <w:rFonts w:hint="default" w:ascii="Calibri" w:hAnsi="Calibri" w:cs="Calibri"/>
          <w:color w:val="auto"/>
          <w:sz w:val="24"/>
          <w:szCs w:val="24"/>
          <w:lang w:val="en-US"/>
        </w:rPr>
        <w:t>3</w:t>
      </w:r>
      <w:r>
        <w:rPr>
          <w:rFonts w:hint="default" w:ascii="Calibri" w:hAnsi="Calibri" w:cs="Calibri"/>
          <w:color w:val="auto"/>
          <w:sz w:val="24"/>
          <w:szCs w:val="24"/>
        </w:rPr>
        <w:t>-2 &gt;&gt;</w:t>
      </w:r>
    </w:p>
    <w:p w14:paraId="22467DF4">
      <w:pPr>
        <w:keepLines/>
        <w:spacing w:after="0" w:line="240" w:lineRule="auto"/>
        <w:ind w:left="171" w:leftChars="0" w:firstLine="0" w:firstLineChars="0"/>
        <w:rPr>
          <w:rFonts w:hint="default" w:ascii="Calibri" w:hAnsi="Calibri" w:cs="Calibri"/>
          <w:color w:val="auto"/>
          <w:sz w:val="24"/>
          <w:szCs w:val="24"/>
        </w:rPr>
      </w:pPr>
      <w:r>
        <w:rPr>
          <w:rFonts w:hint="default" w:ascii="Calibri" w:hAnsi="Calibri" w:cs="Calibri"/>
          <w:color w:val="auto"/>
          <w:sz w:val="24"/>
          <w:szCs w:val="24"/>
        </w:rPr>
        <w:t>• &lt;&lt; Role-Description-</w:t>
      </w:r>
      <w:r>
        <w:rPr>
          <w:rFonts w:hint="default" w:ascii="Calibri" w:hAnsi="Calibri" w:cs="Calibri"/>
          <w:color w:val="auto"/>
          <w:sz w:val="24"/>
          <w:szCs w:val="24"/>
          <w:lang w:val="en-US"/>
        </w:rPr>
        <w:t>3</w:t>
      </w:r>
      <w:r>
        <w:rPr>
          <w:rFonts w:hint="default" w:ascii="Calibri" w:hAnsi="Calibri" w:cs="Calibri"/>
          <w:color w:val="auto"/>
          <w:sz w:val="24"/>
          <w:szCs w:val="24"/>
        </w:rPr>
        <w:t>-3 &gt;&gt;</w:t>
      </w:r>
    </w:p>
    <w:p w14:paraId="055ACBB1">
      <w:pPr>
        <w:keepLines/>
        <w:spacing w:after="0" w:line="240" w:lineRule="auto"/>
        <w:ind w:left="171" w:leftChars="0" w:firstLine="0" w:firstLineChars="0"/>
        <w:rPr>
          <w:rFonts w:hint="default" w:ascii="Calibri" w:hAnsi="Calibri" w:cs="Calibri"/>
          <w:color w:val="auto"/>
          <w:sz w:val="24"/>
          <w:szCs w:val="24"/>
        </w:rPr>
      </w:pPr>
      <w:r>
        <w:rPr>
          <w:rFonts w:hint="default" w:ascii="Calibri" w:hAnsi="Calibri" w:cs="Calibri"/>
          <w:color w:val="auto"/>
          <w:sz w:val="24"/>
          <w:szCs w:val="24"/>
        </w:rPr>
        <w:t>• &lt;&lt; Role-Description-</w:t>
      </w:r>
      <w:r>
        <w:rPr>
          <w:rFonts w:hint="default" w:ascii="Calibri" w:hAnsi="Calibri" w:cs="Calibri"/>
          <w:color w:val="auto"/>
          <w:sz w:val="24"/>
          <w:szCs w:val="24"/>
          <w:lang w:val="en-US"/>
        </w:rPr>
        <w:t>3</w:t>
      </w:r>
      <w:r>
        <w:rPr>
          <w:rFonts w:hint="default" w:ascii="Calibri" w:hAnsi="Calibri" w:cs="Calibri"/>
          <w:color w:val="auto"/>
          <w:sz w:val="24"/>
          <w:szCs w:val="24"/>
        </w:rPr>
        <w:t>-4 &gt;&gt;</w:t>
      </w:r>
    </w:p>
    <w:p w14:paraId="07450050">
      <w:pPr>
        <w:keepNext/>
        <w:keepLines/>
        <w:pBdr>
          <w:bottom w:val="single" w:color="1F4E5F" w:sz="12" w:space="1"/>
        </w:pBdr>
        <w:spacing w:before="120" w:after="60" w:line="240" w:lineRule="auto"/>
        <w:rPr>
          <w:rFonts w:hint="default" w:ascii="Calibri" w:hAnsi="Calibri" w:cs="Calibri"/>
          <w:color w:val="auto"/>
          <w:sz w:val="28"/>
          <w:szCs w:val="28"/>
        </w:rPr>
      </w:pPr>
      <w:r>
        <w:rPr>
          <w:rFonts w:hint="default" w:ascii="Calibri" w:hAnsi="Calibri" w:cs="Calibri"/>
          <w:b/>
          <w:color w:val="auto"/>
          <w:sz w:val="28"/>
          <w:szCs w:val="28"/>
        </w:rPr>
        <w:t>EDUCATION</w:t>
      </w:r>
    </w:p>
    <w:p w14:paraId="40C45E22">
      <w:pPr>
        <w:keepNext/>
        <w:keepLines/>
        <w:tabs>
          <w:tab w:val="right" w:pos="11232"/>
        </w:tabs>
        <w:spacing w:before="40" w:after="0" w:line="240" w:lineRule="auto"/>
        <w:rPr>
          <w:rFonts w:hint="default" w:ascii="Calibri" w:hAnsi="Calibri" w:cs="Calibri"/>
          <w:i/>
          <w:iCs/>
          <w:color w:val="auto"/>
          <w:sz w:val="21"/>
          <w:szCs w:val="32"/>
          <w:lang w:val="en-US"/>
        </w:rPr>
      </w:pPr>
      <w:r>
        <w:rPr>
          <w:rFonts w:hint="default" w:ascii="Calibri" w:hAnsi="Calibri" w:cs="Calibri"/>
          <w:b/>
          <w:color w:val="auto"/>
          <w:sz w:val="24"/>
          <w:szCs w:val="24"/>
        </w:rPr>
        <w:t>Bachelor</w:t>
      </w:r>
      <w:r>
        <w:rPr>
          <w:rFonts w:hint="default" w:cs="Calibri"/>
          <w:b/>
          <w:color w:val="auto"/>
          <w:sz w:val="24"/>
          <w:szCs w:val="24"/>
          <w:lang w:val="en-US"/>
        </w:rPr>
        <w:t xml:space="preserve"> of Science in </w:t>
      </w:r>
      <w:r>
        <w:rPr>
          <w:rFonts w:hint="default" w:ascii="Calibri" w:hAnsi="Calibri" w:cs="Calibri"/>
          <w:b/>
          <w:color w:val="auto"/>
          <w:sz w:val="24"/>
          <w:szCs w:val="24"/>
        </w:rPr>
        <w:t>Computer Science</w:t>
      </w:r>
      <w:r>
        <w:rPr>
          <w:rFonts w:hint="default" w:ascii="Calibri" w:hAnsi="Calibri" w:cs="Calibri"/>
          <w:b/>
          <w:color w:val="auto"/>
          <w:sz w:val="24"/>
          <w:szCs w:val="24"/>
        </w:rPr>
        <w:tab/>
      </w:r>
      <w:r>
        <w:rPr>
          <w:rFonts w:hint="default" w:ascii="Calibri" w:hAnsi="Calibri" w:cs="Calibri"/>
          <w:b/>
          <w:color w:val="auto"/>
          <w:sz w:val="24"/>
          <w:szCs w:val="24"/>
        </w:rPr>
        <w:br w:type="textWrapping"/>
      </w:r>
      <w:r>
        <w:rPr>
          <w:rFonts w:hint="default" w:ascii="Calibri" w:hAnsi="Calibri" w:cs="Calibri"/>
          <w:bCs/>
          <w:i/>
          <w:iCs/>
          <w:color w:val="auto"/>
          <w:sz w:val="24"/>
          <w:szCs w:val="24"/>
          <w:lang w:val="en-US"/>
        </w:rPr>
        <w:t>University</w:t>
      </w:r>
      <w:r>
        <w:rPr>
          <w:rFonts w:hint="default" w:cs="Calibri"/>
          <w:bCs/>
          <w:i/>
          <w:iCs/>
          <w:color w:val="auto"/>
          <w:sz w:val="24"/>
          <w:szCs w:val="24"/>
          <w:lang w:val="en-US"/>
        </w:rPr>
        <w:t xml:space="preserve"> of Florida- Gainesville, FL </w:t>
      </w:r>
      <w:r>
        <w:rPr>
          <w:rFonts w:hint="default" w:cs="Calibri"/>
          <w:bCs/>
          <w:i w:val="0"/>
          <w:iCs w:val="0"/>
          <w:color w:val="auto"/>
          <w:sz w:val="24"/>
          <w:szCs w:val="24"/>
          <w:lang w:val="en-US"/>
        </w:rPr>
        <w:t>| Aug</w:t>
      </w:r>
      <w:r>
        <w:rPr>
          <w:rFonts w:hint="default" w:cs="Calibri"/>
          <w:bCs/>
          <w:i/>
          <w:iCs/>
          <w:color w:val="auto"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color w:val="auto"/>
          <w:sz w:val="24"/>
          <w:szCs w:val="24"/>
        </w:rPr>
        <w:t>201</w:t>
      </w:r>
      <w:r>
        <w:rPr>
          <w:rFonts w:hint="default" w:cs="Calibri"/>
          <w:color w:val="auto"/>
          <w:sz w:val="24"/>
          <w:szCs w:val="24"/>
          <w:lang w:val="en-US"/>
        </w:rPr>
        <w:t xml:space="preserve">5 </w:t>
      </w:r>
      <w:r>
        <w:rPr>
          <w:rFonts w:hint="default" w:ascii="Calibri" w:hAnsi="Calibri" w:cs="Calibri"/>
          <w:color w:val="auto"/>
          <w:sz w:val="24"/>
          <w:szCs w:val="24"/>
        </w:rPr>
        <w:t>—</w:t>
      </w:r>
      <w:r>
        <w:rPr>
          <w:rFonts w:hint="default" w:cs="Calibri"/>
          <w:color w:val="auto"/>
          <w:sz w:val="24"/>
          <w:szCs w:val="24"/>
          <w:lang w:val="en-US"/>
        </w:rPr>
        <w:t xml:space="preserve"> Dec </w:t>
      </w:r>
      <w:r>
        <w:rPr>
          <w:rFonts w:hint="default" w:ascii="Calibri" w:hAnsi="Calibri" w:cs="Calibri"/>
          <w:color w:val="auto"/>
          <w:sz w:val="24"/>
          <w:szCs w:val="24"/>
        </w:rPr>
        <w:t>201</w:t>
      </w:r>
      <w:r>
        <w:rPr>
          <w:rFonts w:hint="default" w:cs="Calibri"/>
          <w:color w:val="auto"/>
          <w:sz w:val="24"/>
          <w:szCs w:val="24"/>
          <w:lang w:val="en-US"/>
        </w:rPr>
        <w:t>9</w:t>
      </w:r>
    </w:p>
    <w:sectPr>
      <w:pgSz w:w="12240" w:h="15840"/>
      <w:pgMar w:top="1080" w:right="1080" w:bottom="108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1C7A"/>
    <w:rsid w:val="00034616"/>
    <w:rsid w:val="0006063C"/>
    <w:rsid w:val="00060D84"/>
    <w:rsid w:val="00063474"/>
    <w:rsid w:val="000749FC"/>
    <w:rsid w:val="000819B6"/>
    <w:rsid w:val="00105ED3"/>
    <w:rsid w:val="0015074B"/>
    <w:rsid w:val="001646E2"/>
    <w:rsid w:val="001920A6"/>
    <w:rsid w:val="001C5737"/>
    <w:rsid w:val="001C7D54"/>
    <w:rsid w:val="002217CD"/>
    <w:rsid w:val="00254AAE"/>
    <w:rsid w:val="002847D0"/>
    <w:rsid w:val="0029639D"/>
    <w:rsid w:val="002D2D20"/>
    <w:rsid w:val="00321827"/>
    <w:rsid w:val="00324429"/>
    <w:rsid w:val="00326F90"/>
    <w:rsid w:val="00343ACA"/>
    <w:rsid w:val="003538A8"/>
    <w:rsid w:val="003740BA"/>
    <w:rsid w:val="00423585"/>
    <w:rsid w:val="004F2B6B"/>
    <w:rsid w:val="005937B6"/>
    <w:rsid w:val="005F4437"/>
    <w:rsid w:val="0065543D"/>
    <w:rsid w:val="00675112"/>
    <w:rsid w:val="006909DD"/>
    <w:rsid w:val="0072792E"/>
    <w:rsid w:val="007741A1"/>
    <w:rsid w:val="007973A7"/>
    <w:rsid w:val="008172C1"/>
    <w:rsid w:val="008700EE"/>
    <w:rsid w:val="00871E4C"/>
    <w:rsid w:val="00885994"/>
    <w:rsid w:val="008B6309"/>
    <w:rsid w:val="008D2446"/>
    <w:rsid w:val="008E03A2"/>
    <w:rsid w:val="00902F03"/>
    <w:rsid w:val="009718AF"/>
    <w:rsid w:val="009A0B1C"/>
    <w:rsid w:val="00AA1D8D"/>
    <w:rsid w:val="00AC0D65"/>
    <w:rsid w:val="00B3249B"/>
    <w:rsid w:val="00B47730"/>
    <w:rsid w:val="00BB1A92"/>
    <w:rsid w:val="00BB717B"/>
    <w:rsid w:val="00C57ECF"/>
    <w:rsid w:val="00C94334"/>
    <w:rsid w:val="00CB0664"/>
    <w:rsid w:val="00CF09F8"/>
    <w:rsid w:val="00D21C43"/>
    <w:rsid w:val="00D40F38"/>
    <w:rsid w:val="00D47968"/>
    <w:rsid w:val="00DD3C7B"/>
    <w:rsid w:val="00DF5AA5"/>
    <w:rsid w:val="00E17ECB"/>
    <w:rsid w:val="00E76024"/>
    <w:rsid w:val="00E92659"/>
    <w:rsid w:val="00EB1893"/>
    <w:rsid w:val="00FC693F"/>
    <w:rsid w:val="01DF3BC8"/>
    <w:rsid w:val="01E50228"/>
    <w:rsid w:val="024F1E56"/>
    <w:rsid w:val="026774FC"/>
    <w:rsid w:val="0275525B"/>
    <w:rsid w:val="02D768B7"/>
    <w:rsid w:val="03835D4E"/>
    <w:rsid w:val="0840459C"/>
    <w:rsid w:val="094A20CE"/>
    <w:rsid w:val="096B2603"/>
    <w:rsid w:val="0A347ACD"/>
    <w:rsid w:val="0B1E1C49"/>
    <w:rsid w:val="0BA1355B"/>
    <w:rsid w:val="0C485EB3"/>
    <w:rsid w:val="0CDE1C2A"/>
    <w:rsid w:val="0EA271FF"/>
    <w:rsid w:val="0EE77A81"/>
    <w:rsid w:val="0FAF1A48"/>
    <w:rsid w:val="0FB26250"/>
    <w:rsid w:val="115F7210"/>
    <w:rsid w:val="11D129C7"/>
    <w:rsid w:val="1218288D"/>
    <w:rsid w:val="127D1BE6"/>
    <w:rsid w:val="12905384"/>
    <w:rsid w:val="12A56222"/>
    <w:rsid w:val="12B40A3B"/>
    <w:rsid w:val="12FD7F36"/>
    <w:rsid w:val="133D2F1E"/>
    <w:rsid w:val="13E3112D"/>
    <w:rsid w:val="14544E25"/>
    <w:rsid w:val="15DE21ED"/>
    <w:rsid w:val="18944DE0"/>
    <w:rsid w:val="19517616"/>
    <w:rsid w:val="195B37A8"/>
    <w:rsid w:val="197A29D8"/>
    <w:rsid w:val="19923902"/>
    <w:rsid w:val="19D5786F"/>
    <w:rsid w:val="1A4B52AF"/>
    <w:rsid w:val="1A6E456A"/>
    <w:rsid w:val="1BCB2131"/>
    <w:rsid w:val="1CF14289"/>
    <w:rsid w:val="1D274763"/>
    <w:rsid w:val="1DCC07CE"/>
    <w:rsid w:val="1EA85B59"/>
    <w:rsid w:val="1F6D6B9B"/>
    <w:rsid w:val="201715B2"/>
    <w:rsid w:val="21F0620A"/>
    <w:rsid w:val="23B9752B"/>
    <w:rsid w:val="23FE699A"/>
    <w:rsid w:val="24836BF3"/>
    <w:rsid w:val="2492140C"/>
    <w:rsid w:val="26B47885"/>
    <w:rsid w:val="26C86E2D"/>
    <w:rsid w:val="26E776E2"/>
    <w:rsid w:val="27031211"/>
    <w:rsid w:val="27BC2BBD"/>
    <w:rsid w:val="281832D7"/>
    <w:rsid w:val="28CF3B45"/>
    <w:rsid w:val="29A078DB"/>
    <w:rsid w:val="2AC8733D"/>
    <w:rsid w:val="2B0D67AD"/>
    <w:rsid w:val="2D24719C"/>
    <w:rsid w:val="2E016B8B"/>
    <w:rsid w:val="2FAE20C9"/>
    <w:rsid w:val="308220A2"/>
    <w:rsid w:val="30DE49BA"/>
    <w:rsid w:val="315423FA"/>
    <w:rsid w:val="315C5288"/>
    <w:rsid w:val="32927883"/>
    <w:rsid w:val="33FF585B"/>
    <w:rsid w:val="340E38F7"/>
    <w:rsid w:val="344D33DC"/>
    <w:rsid w:val="34E735DB"/>
    <w:rsid w:val="352D62CE"/>
    <w:rsid w:val="35A53FCB"/>
    <w:rsid w:val="38227E99"/>
    <w:rsid w:val="38DC60F6"/>
    <w:rsid w:val="38DF66DE"/>
    <w:rsid w:val="39471586"/>
    <w:rsid w:val="3AF86D4E"/>
    <w:rsid w:val="3C587C0F"/>
    <w:rsid w:val="3CCC59CF"/>
    <w:rsid w:val="3E8911A8"/>
    <w:rsid w:val="40CD00DD"/>
    <w:rsid w:val="42012A59"/>
    <w:rsid w:val="42490EEE"/>
    <w:rsid w:val="42A20D6D"/>
    <w:rsid w:val="4392796C"/>
    <w:rsid w:val="43A55308"/>
    <w:rsid w:val="474F426E"/>
    <w:rsid w:val="48243B68"/>
    <w:rsid w:val="486B42DC"/>
    <w:rsid w:val="48A4494C"/>
    <w:rsid w:val="48C0506B"/>
    <w:rsid w:val="49146CF3"/>
    <w:rsid w:val="4A4A4B72"/>
    <w:rsid w:val="4A9948F1"/>
    <w:rsid w:val="4B820756"/>
    <w:rsid w:val="4D937AD1"/>
    <w:rsid w:val="4FC04863"/>
    <w:rsid w:val="5074340D"/>
    <w:rsid w:val="51941B35"/>
    <w:rsid w:val="54792528"/>
    <w:rsid w:val="55DF63F2"/>
    <w:rsid w:val="560F1140"/>
    <w:rsid w:val="573A53AA"/>
    <w:rsid w:val="57480A98"/>
    <w:rsid w:val="579B08C7"/>
    <w:rsid w:val="58E24461"/>
    <w:rsid w:val="596E1AC6"/>
    <w:rsid w:val="5AEA6A34"/>
    <w:rsid w:val="5B07329F"/>
    <w:rsid w:val="5BA16563"/>
    <w:rsid w:val="5C044F83"/>
    <w:rsid w:val="5C580290"/>
    <w:rsid w:val="5C6575A6"/>
    <w:rsid w:val="5CE321B5"/>
    <w:rsid w:val="5CFF6AB6"/>
    <w:rsid w:val="5E313797"/>
    <w:rsid w:val="5E524C74"/>
    <w:rsid w:val="5EED5CCB"/>
    <w:rsid w:val="5EF32BB6"/>
    <w:rsid w:val="5F13398C"/>
    <w:rsid w:val="5F9E226B"/>
    <w:rsid w:val="60DA41F1"/>
    <w:rsid w:val="60EC3212"/>
    <w:rsid w:val="61A4713D"/>
    <w:rsid w:val="62893F38"/>
    <w:rsid w:val="628A7090"/>
    <w:rsid w:val="64266924"/>
    <w:rsid w:val="64F64031"/>
    <w:rsid w:val="656C74F3"/>
    <w:rsid w:val="66A32DF3"/>
    <w:rsid w:val="66B4528C"/>
    <w:rsid w:val="670267B3"/>
    <w:rsid w:val="67C938CC"/>
    <w:rsid w:val="683A1C10"/>
    <w:rsid w:val="69A47B5D"/>
    <w:rsid w:val="6A0333FA"/>
    <w:rsid w:val="6A171D8F"/>
    <w:rsid w:val="6A2133F4"/>
    <w:rsid w:val="6A9B4491"/>
    <w:rsid w:val="6B0655A6"/>
    <w:rsid w:val="6B1A4247"/>
    <w:rsid w:val="6C4F2FBF"/>
    <w:rsid w:val="6DCB15B1"/>
    <w:rsid w:val="6EA20EA4"/>
    <w:rsid w:val="6EBC0B3A"/>
    <w:rsid w:val="6FD43B85"/>
    <w:rsid w:val="7009213F"/>
    <w:rsid w:val="71C07EAD"/>
    <w:rsid w:val="731474DA"/>
    <w:rsid w:val="73815910"/>
    <w:rsid w:val="7426061C"/>
    <w:rsid w:val="74FF02FF"/>
    <w:rsid w:val="7634789F"/>
    <w:rsid w:val="765972B7"/>
    <w:rsid w:val="76FD3648"/>
    <w:rsid w:val="77630DEE"/>
    <w:rsid w:val="77EC2986"/>
    <w:rsid w:val="7B8472B4"/>
    <w:rsid w:val="7BA93466"/>
    <w:rsid w:val="7C160DA1"/>
    <w:rsid w:val="7D9C40A0"/>
    <w:rsid w:val="7DB7425B"/>
    <w:rsid w:val="7DEE6429"/>
    <w:rsid w:val="7EFF0B19"/>
    <w:rsid w:val="7F27742A"/>
    <w:rsid w:val="7FF12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theme="minorBidi"/>
      <w:sz w:val="17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qFormat/>
    <w:uiPriority w:val="99"/>
  </w:style>
  <w:style w:type="character" w:customStyle="1" w:styleId="138">
    <w:name w:val="Footer Char"/>
    <w:basedOn w:val="11"/>
    <w:link w:val="18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qFormat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unhideWhenUsed/>
    <w:qFormat/>
    <w:uiPriority w:val="39"/>
    <w:pPr>
      <w:outlineLvl w:val="9"/>
    </w:pPr>
  </w:style>
  <w:style w:type="character" w:customStyle="1" w:styleId="166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205</Words>
  <Characters>1156</Characters>
  <Lines>13</Lines>
  <Paragraphs>3</Paragraphs>
  <TotalTime>115</TotalTime>
  <ScaleCrop>false</ScaleCrop>
  <LinksUpToDate>false</LinksUpToDate>
  <CharactersWithSpaces>1341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WPS_1709289463</cp:lastModifiedBy>
  <dcterms:modified xsi:type="dcterms:W3CDTF">2026-07-01T17:42:18Z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eyJoZGlkIjoiOWEyYzRhNDM1YWVjYzZlMWE5MjBmZTMwNjAyZjY2NTkiLCJ1c2VySWQiOiI4ODEzNzg5NDk4MzUyIn0=</vt:lpwstr>
  </property>
  <property fmtid="{D5CDD505-2E9C-101B-9397-08002B2CF9AE}" pid="3" name="KSOProductBuildVer">
    <vt:lpwstr>1033-12.1.0.26880</vt:lpwstr>
  </property>
  <property fmtid="{D5CDD505-2E9C-101B-9397-08002B2CF9AE}" pid="4" name="ICV">
    <vt:lpwstr>14F758EFF5BE46A08D60C55E5172343A_12</vt:lpwstr>
  </property>
</Properties>
</file>